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6EA505" w14:textId="00595CDB" w:rsidR="00BF4319" w:rsidRPr="00300CAA" w:rsidRDefault="003E77CF" w:rsidP="003E77CF">
      <w:pPr>
        <w:pStyle w:val="ListParagraph"/>
        <w:jc w:val="center"/>
      </w:pPr>
      <w:r w:rsidRPr="00300CAA">
        <w:rPr>
          <w:b/>
          <w:bCs/>
          <w:sz w:val="32"/>
          <w:szCs w:val="32"/>
        </w:rPr>
        <w:t xml:space="preserve">Assignment </w:t>
      </w:r>
      <w:r w:rsidR="00332F2B">
        <w:rPr>
          <w:b/>
          <w:bCs/>
          <w:sz w:val="32"/>
          <w:szCs w:val="32"/>
        </w:rPr>
        <w:t>5</w:t>
      </w:r>
    </w:p>
    <w:p w14:paraId="413574EF" w14:textId="3235EA6A" w:rsidR="003E77CF" w:rsidRPr="00300CAA" w:rsidRDefault="003E77CF" w:rsidP="003E77CF">
      <w:pPr>
        <w:pStyle w:val="ListParagraph"/>
        <w:jc w:val="center"/>
        <w:rPr>
          <w:b/>
          <w:bCs/>
          <w:sz w:val="28"/>
          <w:szCs w:val="28"/>
        </w:rPr>
      </w:pPr>
      <w:r w:rsidRPr="00300CAA">
        <w:rPr>
          <w:b/>
          <w:bCs/>
          <w:color w:val="000000"/>
          <w:sz w:val="28"/>
          <w:szCs w:val="28"/>
        </w:rPr>
        <w:t>Study of open source analytical software</w:t>
      </w:r>
    </w:p>
    <w:p w14:paraId="3AD3DACD" w14:textId="77777777" w:rsidR="003E77CF" w:rsidRPr="00300CAA" w:rsidRDefault="003E77CF" w:rsidP="003E77CF">
      <w:pPr>
        <w:jc w:val="both"/>
        <w:rPr>
          <w:b/>
        </w:rPr>
      </w:pPr>
    </w:p>
    <w:p w14:paraId="3E03ABB9" w14:textId="78BEE6B5" w:rsidR="005334B2" w:rsidRPr="00300CAA" w:rsidRDefault="003E77CF" w:rsidP="00AF3629">
      <w:pPr>
        <w:suppressAutoHyphens w:val="0"/>
        <w:autoSpaceDE w:val="0"/>
        <w:autoSpaceDN w:val="0"/>
        <w:adjustRightInd w:val="0"/>
        <w:rPr>
          <w:rFonts w:eastAsiaTheme="minorHAnsi"/>
          <w:lang w:val="en-IN" w:eastAsia="en-US"/>
        </w:rPr>
      </w:pPr>
      <w:r w:rsidRPr="00300CAA">
        <w:rPr>
          <w:b/>
        </w:rPr>
        <w:t>AIM:</w:t>
      </w:r>
      <w:r w:rsidRPr="00300CAA">
        <w:rPr>
          <w:b/>
          <w:color w:val="000000"/>
        </w:rPr>
        <w:t xml:space="preserve"> </w:t>
      </w:r>
      <w:r w:rsidR="005334B2" w:rsidRPr="00300CAA">
        <w:rPr>
          <w:rFonts w:eastAsiaTheme="minorHAnsi"/>
          <w:lang w:val="en-IN" w:eastAsia="en-US"/>
        </w:rPr>
        <w:t>Study of platform and Download the open source software (WEKA, R and Python).</w:t>
      </w:r>
    </w:p>
    <w:p w14:paraId="231AB456" w14:textId="7942AD97" w:rsidR="00D64CEF" w:rsidRPr="00300CAA" w:rsidRDefault="005334B2" w:rsidP="00AF3629">
      <w:pPr>
        <w:pStyle w:val="ListParagraph"/>
        <w:autoSpaceDE w:val="0"/>
        <w:ind w:left="0"/>
        <w:jc w:val="both"/>
        <w:rPr>
          <w:rFonts w:eastAsiaTheme="minorHAnsi"/>
          <w:lang w:val="en-IN" w:eastAsia="en-US"/>
        </w:rPr>
      </w:pPr>
      <w:r w:rsidRPr="00300CAA">
        <w:rPr>
          <w:rFonts w:eastAsiaTheme="minorHAnsi"/>
          <w:lang w:val="en-IN" w:eastAsia="en-US"/>
        </w:rPr>
        <w:t>Document the distinct features and functionality of the software platform.</w:t>
      </w:r>
    </w:p>
    <w:p w14:paraId="0E0A6B00" w14:textId="77777777" w:rsidR="005334B2" w:rsidRPr="00300CAA" w:rsidRDefault="005334B2" w:rsidP="005334B2">
      <w:pPr>
        <w:pStyle w:val="ListParagraph"/>
        <w:autoSpaceDE w:val="0"/>
        <w:ind w:left="0"/>
        <w:jc w:val="both"/>
        <w:rPr>
          <w:b/>
        </w:rPr>
      </w:pPr>
    </w:p>
    <w:p w14:paraId="5A2DD5D8" w14:textId="4EA596CE" w:rsidR="003E77CF" w:rsidRPr="00300CAA" w:rsidRDefault="003E77CF" w:rsidP="003E77CF">
      <w:pPr>
        <w:ind w:left="-900" w:firstLine="900"/>
        <w:jc w:val="both"/>
      </w:pPr>
      <w:r w:rsidRPr="00300CAA">
        <w:rPr>
          <w:b/>
        </w:rPr>
        <w:t>OBJECTIVE:</w:t>
      </w:r>
    </w:p>
    <w:p w14:paraId="2B719723" w14:textId="045A2C1D" w:rsidR="003E77CF" w:rsidRPr="00300CAA" w:rsidRDefault="003E77CF" w:rsidP="00AF3629">
      <w:pPr>
        <w:ind w:left="360"/>
        <w:jc w:val="both"/>
      </w:pPr>
      <w:r w:rsidRPr="00300CAA">
        <w:t>To study</w:t>
      </w:r>
      <w:r w:rsidR="00AF3629" w:rsidRPr="00300CAA">
        <w:t xml:space="preserve"> -</w:t>
      </w:r>
    </w:p>
    <w:p w14:paraId="3FBFE11F" w14:textId="2426882A" w:rsidR="003E77CF" w:rsidRPr="00300CAA" w:rsidRDefault="003E77CF" w:rsidP="00AF3629">
      <w:pPr>
        <w:pStyle w:val="ListParagraph"/>
        <w:numPr>
          <w:ilvl w:val="0"/>
          <w:numId w:val="17"/>
        </w:numPr>
      </w:pPr>
      <w:r w:rsidRPr="00300CAA">
        <w:t xml:space="preserve">Concept of </w:t>
      </w:r>
      <w:r w:rsidRPr="00300CAA">
        <w:rPr>
          <w:bCs/>
          <w:sz w:val="26"/>
        </w:rPr>
        <w:t>open source analytical software. (</w:t>
      </w:r>
      <w:r w:rsidRPr="00300CAA">
        <w:rPr>
          <w:color w:val="000000"/>
        </w:rPr>
        <w:t>WEKA</w:t>
      </w:r>
      <w:r w:rsidR="001B4127">
        <w:rPr>
          <w:color w:val="000000"/>
        </w:rPr>
        <w:t xml:space="preserve">, </w:t>
      </w:r>
      <w:r w:rsidRPr="00300CAA">
        <w:rPr>
          <w:color w:val="000000"/>
        </w:rPr>
        <w:t>R</w:t>
      </w:r>
      <w:r w:rsidR="001B4127">
        <w:rPr>
          <w:color w:val="000000"/>
        </w:rPr>
        <w:t xml:space="preserve"> &amp; Python</w:t>
      </w:r>
      <w:r w:rsidRPr="00300CAA">
        <w:rPr>
          <w:bCs/>
          <w:sz w:val="26"/>
        </w:rPr>
        <w:t>)</w:t>
      </w:r>
    </w:p>
    <w:p w14:paraId="3F2C4013" w14:textId="1461AB43" w:rsidR="003E77CF" w:rsidRPr="00300CAA" w:rsidRDefault="00AF3629" w:rsidP="00AF3629">
      <w:pPr>
        <w:pStyle w:val="ListParagraph"/>
        <w:numPr>
          <w:ilvl w:val="0"/>
          <w:numId w:val="17"/>
        </w:numPr>
      </w:pPr>
      <w:r w:rsidRPr="00300CAA">
        <w:t>C</w:t>
      </w:r>
      <w:r w:rsidR="003E77CF" w:rsidRPr="00300CAA">
        <w:t>oncept of statistical analysis.</w:t>
      </w:r>
    </w:p>
    <w:p w14:paraId="1FA2DC44" w14:textId="02349D92" w:rsidR="003E77CF" w:rsidRPr="00300CAA" w:rsidRDefault="00AF3629" w:rsidP="00AF3629">
      <w:pPr>
        <w:pStyle w:val="ListParagraph"/>
        <w:numPr>
          <w:ilvl w:val="0"/>
          <w:numId w:val="17"/>
        </w:numPr>
      </w:pPr>
      <w:r w:rsidRPr="00300CAA">
        <w:t>D</w:t>
      </w:r>
      <w:r w:rsidR="003E77CF" w:rsidRPr="00300CAA">
        <w:t>istinct features and functionality of open source software.</w:t>
      </w:r>
    </w:p>
    <w:p w14:paraId="67CC3704" w14:textId="77777777" w:rsidR="007906C8" w:rsidRPr="00300CAA" w:rsidRDefault="007906C8" w:rsidP="007906C8">
      <w:pPr>
        <w:rPr>
          <w:b/>
        </w:rPr>
      </w:pPr>
    </w:p>
    <w:p w14:paraId="113952DC" w14:textId="77777777" w:rsidR="003E77CF" w:rsidRPr="00300CAA" w:rsidRDefault="003E77CF" w:rsidP="003E77CF">
      <w:pPr>
        <w:spacing w:line="360" w:lineRule="auto"/>
        <w:ind w:left="-900" w:firstLine="900"/>
        <w:contextualSpacing/>
        <w:jc w:val="both"/>
        <w:rPr>
          <w:b/>
        </w:rPr>
      </w:pPr>
      <w:r w:rsidRPr="00300CAA">
        <w:rPr>
          <w:b/>
        </w:rPr>
        <w:t>THEORY:</w:t>
      </w:r>
    </w:p>
    <w:p w14:paraId="5F2C6C7B" w14:textId="77777777" w:rsidR="003E77CF" w:rsidRPr="00300CAA" w:rsidRDefault="003E77CF" w:rsidP="003E77CF">
      <w:pPr>
        <w:pStyle w:val="ListParagraph"/>
        <w:numPr>
          <w:ilvl w:val="0"/>
          <w:numId w:val="2"/>
        </w:numPr>
        <w:tabs>
          <w:tab w:val="left" w:pos="1620"/>
        </w:tabs>
        <w:spacing w:line="360" w:lineRule="auto"/>
        <w:rPr>
          <w:color w:val="000000"/>
        </w:rPr>
      </w:pPr>
      <w:r w:rsidRPr="00300CAA">
        <w:rPr>
          <w:b/>
        </w:rPr>
        <w:t>Introduction of WEKA</w:t>
      </w:r>
    </w:p>
    <w:p w14:paraId="464A8B1E" w14:textId="4E677DEA" w:rsidR="003E77CF" w:rsidRPr="00300CAA" w:rsidRDefault="003E77CF" w:rsidP="00AF3629">
      <w:pPr>
        <w:ind w:left="360" w:firstLine="360"/>
        <w:jc w:val="both"/>
      </w:pPr>
      <w:r w:rsidRPr="00300CAA">
        <w:t>Weka is open source software under the GNU General Public License. System is developed at the University of Waikato in New Zealand. “Weka” stands for the Waikato Environment for Knowledge Analysis. The software is freely available at http://www.cs.waikato.ac.nz/ml/weka. The system is written using object-oriented language Java. There are several different levels at which Weka can be used. Weka provides implementations of state-of-the-art data mining and machine learning algorithms. Weka contains modules for data pre-processing, classification, clustering and association rule extraction.</w:t>
      </w:r>
    </w:p>
    <w:p w14:paraId="735646F5" w14:textId="77777777" w:rsidR="00AF3629" w:rsidRPr="00300CAA" w:rsidRDefault="00AF3629" w:rsidP="00AF3629">
      <w:pPr>
        <w:ind w:left="360"/>
        <w:rPr>
          <w:b/>
        </w:rPr>
      </w:pPr>
    </w:p>
    <w:p w14:paraId="34C7CEF9" w14:textId="77777777" w:rsidR="003E77CF" w:rsidRPr="00300CAA" w:rsidRDefault="003E77CF" w:rsidP="003E77CF">
      <w:pPr>
        <w:pStyle w:val="ListParagraph"/>
        <w:numPr>
          <w:ilvl w:val="0"/>
          <w:numId w:val="2"/>
        </w:numPr>
        <w:tabs>
          <w:tab w:val="left" w:pos="1620"/>
        </w:tabs>
        <w:spacing w:line="360" w:lineRule="auto"/>
      </w:pPr>
      <w:r w:rsidRPr="00300CAA">
        <w:rPr>
          <w:b/>
        </w:rPr>
        <w:t>Introduction of R</w:t>
      </w:r>
    </w:p>
    <w:p w14:paraId="705BEE76" w14:textId="5993E39B" w:rsidR="003E77CF" w:rsidRDefault="003E77CF" w:rsidP="00AF3629">
      <w:pPr>
        <w:ind w:left="360" w:firstLine="360"/>
        <w:jc w:val="both"/>
        <w:rPr>
          <w:color w:val="000000"/>
        </w:rPr>
      </w:pPr>
      <w:r w:rsidRPr="00300CAA">
        <w:rPr>
          <w:b/>
          <w:color w:val="000000"/>
        </w:rPr>
        <w:t>R</w:t>
      </w:r>
      <w:r w:rsidRPr="00300CAA">
        <w:rPr>
          <w:color w:val="000000"/>
        </w:rPr>
        <w:t xml:space="preserve"> is a </w:t>
      </w:r>
      <w:hyperlink r:id="rId5" w:history="1">
        <w:r w:rsidRPr="00300CAA">
          <w:rPr>
            <w:rStyle w:val="WW-InternetLink"/>
            <w:color w:val="000000"/>
            <w:u w:val="none"/>
          </w:rPr>
          <w:t>programming language</w:t>
        </w:r>
      </w:hyperlink>
      <w:r w:rsidRPr="00300CAA">
        <w:rPr>
          <w:color w:val="000000"/>
        </w:rPr>
        <w:t xml:space="preserve"> and software environment for </w:t>
      </w:r>
      <w:hyperlink r:id="rId6" w:history="1">
        <w:r w:rsidRPr="00300CAA">
          <w:rPr>
            <w:rStyle w:val="WW-InternetLink"/>
            <w:color w:val="000000"/>
            <w:u w:val="none"/>
          </w:rPr>
          <w:t>statistical computing</w:t>
        </w:r>
      </w:hyperlink>
      <w:r w:rsidRPr="00300CAA">
        <w:rPr>
          <w:color w:val="000000"/>
        </w:rPr>
        <w:t xml:space="preserve"> and graphics. The R language is widely used among </w:t>
      </w:r>
      <w:hyperlink r:id="rId7" w:history="1">
        <w:r w:rsidRPr="00300CAA">
          <w:rPr>
            <w:rStyle w:val="WW-InternetLink"/>
            <w:color w:val="000000"/>
            <w:u w:val="none"/>
          </w:rPr>
          <w:t>statisticians</w:t>
        </w:r>
      </w:hyperlink>
      <w:r w:rsidRPr="00300CAA">
        <w:rPr>
          <w:color w:val="000000"/>
        </w:rPr>
        <w:t xml:space="preserve"> and </w:t>
      </w:r>
      <w:hyperlink r:id="rId8" w:history="1">
        <w:r w:rsidRPr="00300CAA">
          <w:rPr>
            <w:rStyle w:val="WW-InternetLink"/>
            <w:color w:val="000000"/>
            <w:u w:val="none"/>
          </w:rPr>
          <w:t>data miners</w:t>
        </w:r>
      </w:hyperlink>
      <w:r w:rsidRPr="00300CAA">
        <w:rPr>
          <w:color w:val="000000"/>
        </w:rPr>
        <w:t xml:space="preserve"> for developing </w:t>
      </w:r>
      <w:hyperlink r:id="rId9" w:history="1">
        <w:r w:rsidRPr="00300CAA">
          <w:rPr>
            <w:rStyle w:val="WW-InternetLink"/>
            <w:color w:val="000000"/>
            <w:u w:val="none"/>
          </w:rPr>
          <w:t>statistical software</w:t>
        </w:r>
      </w:hyperlink>
      <w:r w:rsidRPr="00300CAA">
        <w:rPr>
          <w:color w:val="000000"/>
        </w:rPr>
        <w:t xml:space="preserve"> and data analysis. Polls, </w:t>
      </w:r>
      <w:hyperlink r:id="rId10" w:history="1">
        <w:r w:rsidRPr="00300CAA">
          <w:rPr>
            <w:rStyle w:val="WW-InternetLink"/>
            <w:color w:val="000000"/>
            <w:u w:val="none"/>
          </w:rPr>
          <w:t>surveys of data miners</w:t>
        </w:r>
      </w:hyperlink>
      <w:r w:rsidRPr="00300CAA">
        <w:rPr>
          <w:color w:val="000000"/>
        </w:rPr>
        <w:t xml:space="preserve">, and studies of scholarly literature databases show that R's popularity has increased substantially in recent years. R is an implementation of the </w:t>
      </w:r>
      <w:hyperlink r:id="rId11" w:history="1">
        <w:r w:rsidRPr="00300CAA">
          <w:rPr>
            <w:rStyle w:val="WW-InternetLink"/>
            <w:color w:val="000000"/>
            <w:u w:val="none"/>
          </w:rPr>
          <w:t>S programming language</w:t>
        </w:r>
      </w:hyperlink>
      <w:r w:rsidRPr="00300CAA">
        <w:rPr>
          <w:color w:val="000000"/>
        </w:rPr>
        <w:t xml:space="preserve"> combined with lexical </w:t>
      </w:r>
      <w:hyperlink r:id="rId12" w:history="1">
        <w:r w:rsidRPr="00300CAA">
          <w:rPr>
            <w:rStyle w:val="WW-InternetLink"/>
            <w:color w:val="000000"/>
            <w:u w:val="none"/>
          </w:rPr>
          <w:t xml:space="preserve"> scoping</w:t>
        </w:r>
      </w:hyperlink>
      <w:r w:rsidRPr="00300CAA">
        <w:rPr>
          <w:color w:val="000000"/>
        </w:rPr>
        <w:t xml:space="preserve"> semantics inspired by </w:t>
      </w:r>
      <w:hyperlink r:id="rId13" w:history="1">
        <w:r w:rsidRPr="00300CAA">
          <w:rPr>
            <w:rStyle w:val="WW-InternetLink"/>
            <w:color w:val="000000"/>
            <w:u w:val="none"/>
          </w:rPr>
          <w:t>Scheme</w:t>
        </w:r>
      </w:hyperlink>
      <w:r w:rsidRPr="00300CAA">
        <w:rPr>
          <w:color w:val="000000"/>
        </w:rPr>
        <w:t>.</w:t>
      </w:r>
      <w:bookmarkStart w:id="0" w:name="cite_ref-8"/>
      <w:bookmarkEnd w:id="0"/>
      <w:r w:rsidRPr="00300CAA">
        <w:rPr>
          <w:color w:val="000000"/>
        </w:rPr>
        <w:t xml:space="preserve"> </w:t>
      </w:r>
      <w:hyperlink r:id="rId14" w:history="1">
        <w:r w:rsidRPr="00300CAA">
          <w:rPr>
            <w:rStyle w:val="WW-InternetLink"/>
            <w:color w:val="000000"/>
            <w:u w:val="none"/>
          </w:rPr>
          <w:t>S</w:t>
        </w:r>
      </w:hyperlink>
      <w:r w:rsidRPr="00300CAA">
        <w:rPr>
          <w:color w:val="000000"/>
        </w:rPr>
        <w:t xml:space="preserve"> was created by </w:t>
      </w:r>
      <w:hyperlink r:id="rId15" w:history="1">
        <w:r w:rsidRPr="00300CAA">
          <w:rPr>
            <w:rStyle w:val="WW-InternetLink"/>
            <w:color w:val="000000"/>
            <w:u w:val="none"/>
          </w:rPr>
          <w:t>John Chambers</w:t>
        </w:r>
      </w:hyperlink>
      <w:r w:rsidRPr="00300CAA">
        <w:rPr>
          <w:color w:val="000000"/>
        </w:rPr>
        <w:t xml:space="preserve"> while at </w:t>
      </w:r>
      <w:hyperlink r:id="rId16" w:history="1">
        <w:r w:rsidRPr="00300CAA">
          <w:rPr>
            <w:rStyle w:val="WW-InternetLink"/>
            <w:color w:val="000000"/>
            <w:u w:val="none"/>
          </w:rPr>
          <w:t>Bell Labs</w:t>
        </w:r>
      </w:hyperlink>
      <w:r w:rsidRPr="00300CAA">
        <w:rPr>
          <w:color w:val="000000"/>
        </w:rPr>
        <w:t xml:space="preserve">. There are some important differences, but much of the code written for S runs unaltered. R was created by </w:t>
      </w:r>
      <w:hyperlink r:id="rId17" w:history="1">
        <w:r w:rsidRPr="00300CAA">
          <w:rPr>
            <w:rStyle w:val="WW-InternetLink"/>
            <w:color w:val="000000"/>
            <w:u w:val="none"/>
          </w:rPr>
          <w:t>Ross Ihaka</w:t>
        </w:r>
      </w:hyperlink>
      <w:r w:rsidRPr="00300CAA">
        <w:rPr>
          <w:color w:val="000000"/>
        </w:rPr>
        <w:t xml:space="preserve"> and </w:t>
      </w:r>
      <w:hyperlink r:id="rId18" w:history="1">
        <w:r w:rsidRPr="00300CAA">
          <w:rPr>
            <w:rStyle w:val="WW-InternetLink"/>
            <w:color w:val="000000"/>
            <w:u w:val="none"/>
          </w:rPr>
          <w:t>Robert Gentleman</w:t>
        </w:r>
      </w:hyperlink>
      <w:r w:rsidRPr="00300CAA">
        <w:rPr>
          <w:color w:val="000000"/>
        </w:rPr>
        <w:t xml:space="preserve"> at the </w:t>
      </w:r>
      <w:hyperlink r:id="rId19" w:history="1">
        <w:r w:rsidRPr="00300CAA">
          <w:rPr>
            <w:rStyle w:val="WW-InternetLink"/>
            <w:color w:val="000000"/>
            <w:u w:val="none"/>
          </w:rPr>
          <w:t>University of Auckland</w:t>
        </w:r>
      </w:hyperlink>
      <w:r w:rsidRPr="00300CAA">
        <w:rPr>
          <w:color w:val="000000"/>
        </w:rPr>
        <w:t xml:space="preserve">, New Zealand, and is currently developed by the </w:t>
      </w:r>
      <w:r w:rsidRPr="00300CAA">
        <w:rPr>
          <w:i/>
          <w:color w:val="000000"/>
        </w:rPr>
        <w:t>R Development Core Team</w:t>
      </w:r>
      <w:r w:rsidRPr="00300CAA">
        <w:rPr>
          <w:color w:val="000000"/>
        </w:rPr>
        <w:t xml:space="preserve">, of which Chambers is a member. R is named partly after the first names of the first two R authors and partly as a play on the name of </w:t>
      </w:r>
      <w:hyperlink r:id="rId20" w:history="1">
        <w:r w:rsidRPr="00300CAA">
          <w:rPr>
            <w:rStyle w:val="WW-InternetLink"/>
            <w:color w:val="000000"/>
            <w:u w:val="none"/>
          </w:rPr>
          <w:t>S</w:t>
        </w:r>
      </w:hyperlink>
      <w:r w:rsidRPr="00300CAA">
        <w:rPr>
          <w:color w:val="000000"/>
        </w:rPr>
        <w:t xml:space="preserve">.R is a </w:t>
      </w:r>
      <w:hyperlink r:id="rId21" w:history="1">
        <w:r w:rsidRPr="00300CAA">
          <w:rPr>
            <w:rStyle w:val="WW-InternetLink"/>
            <w:color w:val="000000"/>
            <w:u w:val="none"/>
          </w:rPr>
          <w:t>GNU project</w:t>
        </w:r>
      </w:hyperlink>
      <w:r w:rsidRPr="00300CAA">
        <w:rPr>
          <w:color w:val="000000"/>
        </w:rPr>
        <w:t xml:space="preserve">. The </w:t>
      </w:r>
      <w:hyperlink r:id="rId22" w:history="1">
        <w:r w:rsidRPr="00300CAA">
          <w:rPr>
            <w:rStyle w:val="WW-InternetLink"/>
            <w:color w:val="000000"/>
            <w:u w:val="none"/>
          </w:rPr>
          <w:t>source code</w:t>
        </w:r>
      </w:hyperlink>
      <w:r w:rsidRPr="00300CAA">
        <w:rPr>
          <w:color w:val="000000"/>
        </w:rPr>
        <w:t xml:space="preserve"> for the R software environment is written primarily in </w:t>
      </w:r>
      <w:hyperlink r:id="rId23" w:history="1">
        <w:r w:rsidRPr="00300CAA">
          <w:rPr>
            <w:rStyle w:val="WW-InternetLink"/>
            <w:color w:val="000000"/>
            <w:u w:val="none"/>
          </w:rPr>
          <w:t>C</w:t>
        </w:r>
      </w:hyperlink>
      <w:r w:rsidRPr="00300CAA">
        <w:rPr>
          <w:color w:val="000000"/>
        </w:rPr>
        <w:t xml:space="preserve">, </w:t>
      </w:r>
      <w:hyperlink r:id="rId24" w:history="1">
        <w:r w:rsidRPr="00300CAA">
          <w:rPr>
            <w:rStyle w:val="WW-InternetLink"/>
            <w:color w:val="000000"/>
            <w:u w:val="none"/>
          </w:rPr>
          <w:t>Fortran</w:t>
        </w:r>
      </w:hyperlink>
      <w:r w:rsidRPr="00300CAA">
        <w:rPr>
          <w:color w:val="000000"/>
        </w:rPr>
        <w:t xml:space="preserve">, and R.R is freely available under the </w:t>
      </w:r>
      <w:hyperlink r:id="rId25" w:history="1">
        <w:r w:rsidRPr="00300CAA">
          <w:rPr>
            <w:rStyle w:val="WW-InternetLink"/>
            <w:color w:val="000000"/>
            <w:u w:val="none"/>
          </w:rPr>
          <w:t>GNU General Public License</w:t>
        </w:r>
      </w:hyperlink>
      <w:r w:rsidRPr="00300CAA">
        <w:rPr>
          <w:color w:val="000000"/>
        </w:rPr>
        <w:t xml:space="preserve">, and pre-compiled binary versions are provided for various </w:t>
      </w:r>
      <w:hyperlink r:id="rId26" w:history="1">
        <w:r w:rsidRPr="00300CAA">
          <w:rPr>
            <w:rStyle w:val="WW-InternetLink"/>
            <w:color w:val="000000"/>
            <w:u w:val="none"/>
          </w:rPr>
          <w:t>operating systems</w:t>
        </w:r>
      </w:hyperlink>
      <w:r w:rsidRPr="00300CAA">
        <w:rPr>
          <w:color w:val="000000"/>
        </w:rPr>
        <w:t xml:space="preserve">. R uses a </w:t>
      </w:r>
      <w:hyperlink r:id="rId27" w:history="1">
        <w:r w:rsidRPr="00300CAA">
          <w:rPr>
            <w:rStyle w:val="WW-InternetLink"/>
            <w:color w:val="000000"/>
            <w:u w:val="none"/>
          </w:rPr>
          <w:t>command line interface</w:t>
        </w:r>
      </w:hyperlink>
      <w:r w:rsidRPr="00300CAA">
        <w:rPr>
          <w:color w:val="000000"/>
        </w:rPr>
        <w:t xml:space="preserve">; there are also several </w:t>
      </w:r>
      <w:hyperlink r:id="rId28" w:history="1">
        <w:r w:rsidRPr="00300CAA">
          <w:rPr>
            <w:rStyle w:val="WW-InternetLink"/>
            <w:color w:val="000000"/>
            <w:u w:val="none"/>
          </w:rPr>
          <w:t>graphical front-ends</w:t>
        </w:r>
      </w:hyperlink>
      <w:r w:rsidRPr="00300CAA">
        <w:rPr>
          <w:color w:val="000000"/>
        </w:rPr>
        <w:t xml:space="preserve"> for it.</w:t>
      </w:r>
    </w:p>
    <w:p w14:paraId="6C72BC42" w14:textId="08AD2C49" w:rsidR="00300CAA" w:rsidRDefault="00300CAA" w:rsidP="00300CAA">
      <w:pPr>
        <w:jc w:val="both"/>
        <w:rPr>
          <w:color w:val="000000"/>
        </w:rPr>
      </w:pPr>
    </w:p>
    <w:p w14:paraId="1384AE48" w14:textId="77777777" w:rsidR="00300CAA" w:rsidRDefault="00300CAA" w:rsidP="00300CAA">
      <w:pPr>
        <w:pStyle w:val="Default"/>
      </w:pPr>
    </w:p>
    <w:p w14:paraId="36A7A29E" w14:textId="0EBF2BBC" w:rsidR="00300CAA" w:rsidRPr="00300CAA" w:rsidRDefault="00300CAA" w:rsidP="00300CAA">
      <w:pPr>
        <w:pStyle w:val="ListParagraph"/>
        <w:numPr>
          <w:ilvl w:val="0"/>
          <w:numId w:val="2"/>
        </w:numPr>
        <w:tabs>
          <w:tab w:val="left" w:pos="1620"/>
        </w:tabs>
        <w:spacing w:line="360" w:lineRule="auto"/>
      </w:pPr>
      <w:r w:rsidRPr="00300CAA">
        <w:rPr>
          <w:b/>
        </w:rPr>
        <w:t xml:space="preserve">Introduction </w:t>
      </w:r>
      <w:r>
        <w:rPr>
          <w:b/>
        </w:rPr>
        <w:t>to Python</w:t>
      </w:r>
    </w:p>
    <w:p w14:paraId="7688AD2E" w14:textId="0BEBFC5A" w:rsidR="00300CAA" w:rsidRPr="00300CAA" w:rsidRDefault="00300CAA" w:rsidP="00300CAA">
      <w:pPr>
        <w:pStyle w:val="ListParagraph"/>
        <w:ind w:left="360" w:firstLine="360"/>
        <w:jc w:val="both"/>
        <w:rPr>
          <w:color w:val="000000"/>
        </w:rPr>
      </w:pPr>
      <w:r>
        <w:rPr>
          <w:sz w:val="23"/>
          <w:szCs w:val="23"/>
        </w:rPr>
        <w:t>Python is an interpreted, high-level and general-purpose programming language. Created by Guido van Rossum and first released in 1991, Python's design philosophy emphasizes code readability with its notable use of significant whitespace.</w:t>
      </w:r>
    </w:p>
    <w:p w14:paraId="023C9D67" w14:textId="186EBD26" w:rsidR="00AF3629" w:rsidRDefault="00AF3629" w:rsidP="00AF3629">
      <w:pPr>
        <w:ind w:left="360" w:firstLine="360"/>
        <w:rPr>
          <w:b/>
        </w:rPr>
      </w:pPr>
    </w:p>
    <w:p w14:paraId="6B5B2BF3" w14:textId="77777777" w:rsidR="00A76F32" w:rsidRPr="00300CAA" w:rsidRDefault="00A76F32" w:rsidP="00AF3629">
      <w:pPr>
        <w:ind w:left="360" w:firstLine="360"/>
        <w:rPr>
          <w:b/>
        </w:rPr>
      </w:pPr>
    </w:p>
    <w:p w14:paraId="43A95C40" w14:textId="77777777" w:rsidR="00AF3629" w:rsidRPr="00300CAA" w:rsidRDefault="00AF3629" w:rsidP="00AF3629">
      <w:pPr>
        <w:ind w:left="360" w:firstLine="360"/>
        <w:rPr>
          <w:b/>
        </w:rPr>
      </w:pPr>
    </w:p>
    <w:p w14:paraId="11D81410" w14:textId="2F4C0233" w:rsidR="003E77CF" w:rsidRPr="00300CAA" w:rsidRDefault="003E77CF" w:rsidP="003E77CF">
      <w:pPr>
        <w:rPr>
          <w:b/>
        </w:rPr>
      </w:pPr>
      <w:r w:rsidRPr="00300CAA">
        <w:rPr>
          <w:b/>
        </w:rPr>
        <w:lastRenderedPageBreak/>
        <w:t>Concept/Working:</w:t>
      </w:r>
    </w:p>
    <w:p w14:paraId="11FD317A" w14:textId="395FCBB8" w:rsidR="00D64CEF" w:rsidRPr="00300CAA" w:rsidRDefault="00D64CEF" w:rsidP="003E77CF">
      <w:pPr>
        <w:rPr>
          <w:b/>
        </w:rPr>
      </w:pPr>
    </w:p>
    <w:p w14:paraId="2B1726BD" w14:textId="5678D9BF" w:rsidR="00D64CEF" w:rsidRPr="00300CAA" w:rsidRDefault="00D64CEF" w:rsidP="003E77CF">
      <w:pPr>
        <w:rPr>
          <w:b/>
          <w:u w:val="single"/>
        </w:rPr>
      </w:pPr>
      <w:r w:rsidRPr="00300CAA">
        <w:rPr>
          <w:b/>
          <w:u w:val="single"/>
        </w:rPr>
        <w:t>WEKA: -</w:t>
      </w:r>
    </w:p>
    <w:p w14:paraId="29867292" w14:textId="77777777" w:rsidR="003E77CF" w:rsidRPr="00300CAA" w:rsidRDefault="003E77CF" w:rsidP="003E77CF">
      <w:pPr>
        <w:rPr>
          <w:b/>
        </w:rPr>
      </w:pPr>
    </w:p>
    <w:p w14:paraId="25E60CD4" w14:textId="069D03FB" w:rsidR="003E77CF" w:rsidRPr="00300CAA" w:rsidRDefault="003E77CF" w:rsidP="003E77CF">
      <w:pPr>
        <w:pStyle w:val="ListParagraph"/>
        <w:numPr>
          <w:ilvl w:val="0"/>
          <w:numId w:val="2"/>
        </w:numPr>
        <w:tabs>
          <w:tab w:val="left" w:pos="1620"/>
        </w:tabs>
        <w:spacing w:line="360" w:lineRule="auto"/>
        <w:rPr>
          <w:rFonts w:eastAsia="Droid Sans Fallback"/>
          <w:color w:val="000000"/>
          <w:lang w:val="en-IN" w:bidi="hi-IN"/>
        </w:rPr>
      </w:pPr>
      <w:r w:rsidRPr="00300CAA">
        <w:rPr>
          <w:b/>
        </w:rPr>
        <w:t>Steps to download and configure the WEKA</w:t>
      </w:r>
    </w:p>
    <w:p w14:paraId="0586E6ED" w14:textId="77777777" w:rsidR="003E77CF" w:rsidRPr="00300CAA" w:rsidRDefault="003E77CF" w:rsidP="003E77CF">
      <w:pPr>
        <w:tabs>
          <w:tab w:val="left" w:pos="1620"/>
        </w:tabs>
        <w:spacing w:line="360" w:lineRule="auto"/>
        <w:ind w:left="720"/>
        <w:rPr>
          <w:color w:val="000000"/>
          <w:lang w:val="en-IN" w:bidi="hi-IN"/>
        </w:rPr>
      </w:pPr>
      <w:r w:rsidRPr="00300CAA">
        <w:rPr>
          <w:rFonts w:eastAsia="Droid Sans Fallback"/>
          <w:color w:val="000000"/>
          <w:lang w:val="en-IN" w:bidi="hi-IN"/>
        </w:rPr>
        <w:t>Download Weka (the stable version) from http://www.cs.waikato.ac.nz/ml/weka/</w:t>
      </w:r>
    </w:p>
    <w:p w14:paraId="2355D7A2" w14:textId="77777777" w:rsidR="003E77CF" w:rsidRPr="00300CAA" w:rsidRDefault="003E77CF" w:rsidP="003E77CF">
      <w:pPr>
        <w:tabs>
          <w:tab w:val="left" w:pos="1620"/>
        </w:tabs>
        <w:spacing w:line="360" w:lineRule="auto"/>
        <w:ind w:left="720"/>
        <w:rPr>
          <w:color w:val="000000"/>
          <w:lang w:val="en-IN" w:bidi="hi-IN"/>
        </w:rPr>
      </w:pPr>
      <w:r w:rsidRPr="00300CAA">
        <w:rPr>
          <w:color w:val="000000"/>
          <w:lang w:val="en-IN" w:bidi="hi-IN"/>
        </w:rPr>
        <w:t xml:space="preserve"> – </w:t>
      </w:r>
      <w:r w:rsidRPr="00300CAA">
        <w:rPr>
          <w:rFonts w:eastAsia="Droid Sans Fallback"/>
          <w:color w:val="000000"/>
          <w:lang w:val="en-IN" w:bidi="hi-IN"/>
        </w:rPr>
        <w:t>Choose a self-extracting executable (including Java VM)</w:t>
      </w:r>
    </w:p>
    <w:p w14:paraId="2F3E2AE8" w14:textId="6A627DBE" w:rsidR="003E77CF" w:rsidRPr="00300CAA" w:rsidRDefault="003E77CF" w:rsidP="003E77CF">
      <w:pPr>
        <w:tabs>
          <w:tab w:val="left" w:pos="1620"/>
        </w:tabs>
        <w:spacing w:line="360" w:lineRule="auto"/>
        <w:ind w:left="720"/>
        <w:rPr>
          <w:color w:val="000000"/>
          <w:lang w:val="en-IN" w:bidi="hi-IN"/>
        </w:rPr>
      </w:pPr>
      <w:r w:rsidRPr="00300CAA">
        <w:rPr>
          <w:color w:val="000000"/>
          <w:lang w:val="en-IN" w:bidi="hi-IN"/>
        </w:rPr>
        <w:t xml:space="preserve"> – </w:t>
      </w:r>
      <w:r w:rsidRPr="00300CAA">
        <w:rPr>
          <w:rFonts w:eastAsia="Droid Sans Fallback"/>
          <w:color w:val="000000"/>
          <w:lang w:val="en-IN" w:bidi="hi-IN"/>
        </w:rPr>
        <w:t>(If you are interested in modifying/extending Weka there is a developer</w:t>
      </w:r>
    </w:p>
    <w:p w14:paraId="7F00E3F0" w14:textId="77777777" w:rsidR="003E77CF" w:rsidRPr="00300CAA" w:rsidRDefault="003E77CF" w:rsidP="003E77CF">
      <w:pPr>
        <w:tabs>
          <w:tab w:val="left" w:pos="1620"/>
        </w:tabs>
        <w:spacing w:line="360" w:lineRule="auto"/>
        <w:ind w:left="720"/>
        <w:rPr>
          <w:color w:val="000000"/>
          <w:lang w:val="en-IN" w:bidi="hi-IN"/>
        </w:rPr>
      </w:pPr>
      <w:r w:rsidRPr="00300CAA">
        <w:rPr>
          <w:color w:val="000000"/>
          <w:lang w:val="en-IN" w:bidi="hi-IN"/>
        </w:rPr>
        <w:t xml:space="preserve">   </w:t>
      </w:r>
      <w:r w:rsidRPr="00300CAA">
        <w:rPr>
          <w:rFonts w:eastAsia="Droid Sans Fallback"/>
          <w:color w:val="000000"/>
          <w:lang w:val="en-IN" w:bidi="hi-IN"/>
        </w:rPr>
        <w:t>version that includes the source code)</w:t>
      </w:r>
    </w:p>
    <w:p w14:paraId="60357056" w14:textId="0F1277D8" w:rsidR="003E77CF" w:rsidRPr="00300CAA" w:rsidRDefault="003E77CF" w:rsidP="003E77CF">
      <w:pPr>
        <w:tabs>
          <w:tab w:val="left" w:pos="1620"/>
        </w:tabs>
        <w:spacing w:line="360" w:lineRule="auto"/>
        <w:ind w:left="720"/>
        <w:rPr>
          <w:color w:val="000000"/>
          <w:lang w:val="en-IN" w:bidi="hi-IN"/>
        </w:rPr>
      </w:pPr>
      <w:r w:rsidRPr="00300CAA">
        <w:rPr>
          <w:color w:val="000000"/>
          <w:lang w:val="en-IN" w:bidi="hi-IN"/>
        </w:rPr>
        <w:t xml:space="preserve">  </w:t>
      </w:r>
      <w:r w:rsidRPr="00300CAA">
        <w:rPr>
          <w:rFonts w:eastAsia="Droid Sans Fallback"/>
          <w:color w:val="000000"/>
          <w:lang w:val="en-IN" w:bidi="hi-IN"/>
        </w:rPr>
        <w:t>After download is completed, run the self-extracting file to install Weka, and use</w:t>
      </w:r>
    </w:p>
    <w:p w14:paraId="7D2380B6" w14:textId="737E7475" w:rsidR="003E77CF" w:rsidRPr="00300CAA" w:rsidRDefault="003E77CF" w:rsidP="003E77CF">
      <w:pPr>
        <w:tabs>
          <w:tab w:val="left" w:pos="1620"/>
        </w:tabs>
        <w:spacing w:line="360" w:lineRule="auto"/>
        <w:ind w:left="720"/>
        <w:rPr>
          <w:rFonts w:eastAsia="Droid Sans Fallback"/>
          <w:color w:val="000000"/>
          <w:lang w:val="en-IN" w:bidi="hi-IN"/>
        </w:rPr>
      </w:pPr>
      <w:r w:rsidRPr="00300CAA">
        <w:rPr>
          <w:color w:val="000000"/>
          <w:lang w:val="en-IN" w:bidi="hi-IN"/>
        </w:rPr>
        <w:t xml:space="preserve">  </w:t>
      </w:r>
      <w:r w:rsidRPr="00300CAA">
        <w:rPr>
          <w:rFonts w:eastAsia="Droid Sans Fallback"/>
          <w:color w:val="000000"/>
          <w:lang w:val="en-IN" w:bidi="hi-IN"/>
        </w:rPr>
        <w:t>the default set-ups.</w:t>
      </w:r>
    </w:p>
    <w:p w14:paraId="55469A46" w14:textId="77777777" w:rsidR="00D64CEF" w:rsidRPr="00300CAA" w:rsidRDefault="00D64CEF" w:rsidP="003E77CF">
      <w:pPr>
        <w:tabs>
          <w:tab w:val="left" w:pos="1620"/>
        </w:tabs>
        <w:spacing w:line="360" w:lineRule="auto"/>
        <w:ind w:left="720"/>
        <w:rPr>
          <w:b/>
        </w:rPr>
      </w:pPr>
    </w:p>
    <w:p w14:paraId="560DAE6B" w14:textId="77777777" w:rsidR="003E77CF" w:rsidRPr="00300CAA" w:rsidRDefault="003E77CF" w:rsidP="003E77CF">
      <w:pPr>
        <w:pStyle w:val="ListParagraph"/>
        <w:numPr>
          <w:ilvl w:val="0"/>
          <w:numId w:val="2"/>
        </w:numPr>
        <w:tabs>
          <w:tab w:val="left" w:pos="1620"/>
        </w:tabs>
        <w:spacing w:line="360" w:lineRule="auto"/>
      </w:pPr>
      <w:r w:rsidRPr="00300CAA">
        <w:rPr>
          <w:b/>
        </w:rPr>
        <w:t>Working of WEKA</w:t>
      </w:r>
    </w:p>
    <w:p w14:paraId="65E912B7" w14:textId="5F7EBF28" w:rsidR="003E77CF" w:rsidRPr="00300CAA" w:rsidRDefault="003E77CF" w:rsidP="003E77CF">
      <w:pPr>
        <w:pStyle w:val="ListParagraph"/>
        <w:tabs>
          <w:tab w:val="left" w:pos="1620"/>
        </w:tabs>
        <w:spacing w:line="360" w:lineRule="auto"/>
        <w:rPr>
          <w:rFonts w:eastAsia="Droid Sans Fallback"/>
          <w:color w:val="000000"/>
          <w:lang w:val="en-IN" w:bidi="hi-IN"/>
        </w:rPr>
      </w:pPr>
      <w:r w:rsidRPr="00300CAA">
        <w:t>The general working steps are given below by considering the example of Hierarchical clustering.</w:t>
      </w:r>
    </w:p>
    <w:p w14:paraId="397FDA23" w14:textId="77777777" w:rsidR="003E77CF" w:rsidRPr="00300CAA" w:rsidRDefault="003E77CF" w:rsidP="003E77CF">
      <w:pPr>
        <w:tabs>
          <w:tab w:val="left" w:pos="1620"/>
        </w:tabs>
        <w:spacing w:line="360" w:lineRule="auto"/>
        <w:ind w:left="720"/>
        <w:rPr>
          <w:rFonts w:eastAsia="Droid Sans Fallback"/>
          <w:color w:val="000000"/>
          <w:lang w:val="en-IN" w:bidi="hi-IN"/>
        </w:rPr>
      </w:pPr>
      <w:r w:rsidRPr="00300CAA">
        <w:rPr>
          <w:rFonts w:eastAsia="Droid Sans Fallback"/>
          <w:color w:val="000000"/>
          <w:lang w:val="en-IN" w:bidi="hi-IN"/>
        </w:rPr>
        <w:t>1. Select a dataset for example iris.arff.</w:t>
      </w:r>
    </w:p>
    <w:p w14:paraId="78E03A84" w14:textId="77777777" w:rsidR="003E77CF" w:rsidRPr="00300CAA" w:rsidRDefault="003E77CF" w:rsidP="003E77CF">
      <w:pPr>
        <w:tabs>
          <w:tab w:val="left" w:pos="1620"/>
        </w:tabs>
        <w:spacing w:line="360" w:lineRule="auto"/>
        <w:ind w:left="720"/>
        <w:rPr>
          <w:rFonts w:eastAsia="Droid Sans Fallback"/>
          <w:color w:val="000000"/>
          <w:lang w:val="en-IN" w:bidi="hi-IN"/>
        </w:rPr>
      </w:pPr>
      <w:r w:rsidRPr="00300CAA">
        <w:rPr>
          <w:rFonts w:eastAsia="Droid Sans Fallback"/>
          <w:color w:val="000000"/>
          <w:lang w:val="en-IN" w:bidi="hi-IN"/>
        </w:rPr>
        <w:t>2. Select option Cluster</w:t>
      </w:r>
    </w:p>
    <w:p w14:paraId="4D31D6EF" w14:textId="7AB057D6" w:rsidR="003E77CF" w:rsidRPr="00300CAA" w:rsidRDefault="003E77CF" w:rsidP="003E77CF">
      <w:pPr>
        <w:tabs>
          <w:tab w:val="left" w:pos="1620"/>
        </w:tabs>
        <w:spacing w:line="360" w:lineRule="auto"/>
        <w:ind w:left="720"/>
        <w:rPr>
          <w:rFonts w:eastAsia="Droid Sans Fallback"/>
          <w:color w:val="000000"/>
          <w:lang w:val="en-IN" w:bidi="hi-IN"/>
        </w:rPr>
      </w:pPr>
      <w:r w:rsidRPr="00300CAA">
        <w:rPr>
          <w:rFonts w:eastAsia="Droid Sans Fallback"/>
          <w:color w:val="000000"/>
          <w:lang w:val="en-IN" w:bidi="hi-IN"/>
        </w:rPr>
        <w:t>3. Choose cluster type: Hierarchical Cluster</w:t>
      </w:r>
    </w:p>
    <w:p w14:paraId="0C0F67C5" w14:textId="77777777" w:rsidR="003E77CF" w:rsidRPr="00300CAA" w:rsidRDefault="003E77CF" w:rsidP="003E77CF">
      <w:pPr>
        <w:tabs>
          <w:tab w:val="left" w:pos="1620"/>
        </w:tabs>
        <w:spacing w:line="360" w:lineRule="auto"/>
        <w:ind w:left="720"/>
        <w:rPr>
          <w:rFonts w:eastAsia="Droid Sans Fallback"/>
          <w:color w:val="000000"/>
          <w:lang w:val="en-IN" w:bidi="hi-IN"/>
        </w:rPr>
      </w:pPr>
      <w:r w:rsidRPr="00300CAA">
        <w:rPr>
          <w:rFonts w:eastAsia="Droid Sans Fallback"/>
          <w:color w:val="000000"/>
          <w:lang w:val="en-IN" w:bidi="hi-IN"/>
        </w:rPr>
        <w:t>4. Select cluster mode: Training Set.</w:t>
      </w:r>
    </w:p>
    <w:p w14:paraId="460C94FB" w14:textId="10994D51" w:rsidR="003E77CF" w:rsidRPr="00300CAA" w:rsidRDefault="003E77CF" w:rsidP="003E77CF">
      <w:pPr>
        <w:tabs>
          <w:tab w:val="left" w:pos="1620"/>
        </w:tabs>
        <w:spacing w:line="360" w:lineRule="auto"/>
        <w:ind w:left="720"/>
        <w:rPr>
          <w:rFonts w:eastAsia="Droid Sans Fallback"/>
          <w:color w:val="000000"/>
          <w:lang w:val="en-IN" w:bidi="hi-IN"/>
        </w:rPr>
      </w:pPr>
      <w:r w:rsidRPr="00300CAA">
        <w:rPr>
          <w:rFonts w:eastAsia="Droid Sans Fallback"/>
          <w:color w:val="000000"/>
          <w:lang w:val="en-IN" w:bidi="hi-IN"/>
        </w:rPr>
        <w:t>5. Click on Start.</w:t>
      </w:r>
    </w:p>
    <w:p w14:paraId="6437E6C1" w14:textId="77777777" w:rsidR="00D64CEF" w:rsidRPr="00300CAA" w:rsidRDefault="00D64CEF" w:rsidP="003E77CF">
      <w:pPr>
        <w:tabs>
          <w:tab w:val="left" w:pos="1620"/>
        </w:tabs>
        <w:spacing w:line="360" w:lineRule="auto"/>
        <w:ind w:left="720"/>
        <w:rPr>
          <w:b/>
        </w:rPr>
      </w:pPr>
    </w:p>
    <w:p w14:paraId="6BBC45A9" w14:textId="77777777" w:rsidR="003E77CF" w:rsidRPr="00300CAA" w:rsidRDefault="003E77CF" w:rsidP="003E77CF">
      <w:pPr>
        <w:pStyle w:val="ListParagraph"/>
        <w:numPr>
          <w:ilvl w:val="0"/>
          <w:numId w:val="2"/>
        </w:numPr>
        <w:tabs>
          <w:tab w:val="left" w:pos="1620"/>
        </w:tabs>
        <w:spacing w:line="360" w:lineRule="auto"/>
        <w:rPr>
          <w:rFonts w:eastAsia="Droid Sans Fallback"/>
          <w:color w:val="000000"/>
          <w:lang w:val="en-IN" w:bidi="hi-IN"/>
        </w:rPr>
      </w:pPr>
      <w:r w:rsidRPr="00300CAA">
        <w:rPr>
          <w:b/>
        </w:rPr>
        <w:t>Features of WEKA</w:t>
      </w:r>
    </w:p>
    <w:p w14:paraId="30C9547D" w14:textId="77777777" w:rsidR="003E77CF" w:rsidRPr="00300CAA" w:rsidRDefault="003E77CF" w:rsidP="003E77CF">
      <w:pPr>
        <w:tabs>
          <w:tab w:val="left" w:pos="1620"/>
        </w:tabs>
        <w:spacing w:line="360" w:lineRule="auto"/>
        <w:ind w:left="720"/>
        <w:rPr>
          <w:rFonts w:eastAsia="Droid Sans Fallback"/>
          <w:color w:val="000000"/>
          <w:lang w:val="en-IN" w:bidi="hi-IN"/>
        </w:rPr>
      </w:pPr>
      <w:r w:rsidRPr="00300CAA">
        <w:rPr>
          <w:rFonts w:eastAsia="Droid Sans Fallback"/>
          <w:color w:val="000000"/>
          <w:lang w:val="en-IN" w:bidi="hi-IN"/>
        </w:rPr>
        <w:t>Main features of Weka include:</w:t>
      </w:r>
    </w:p>
    <w:p w14:paraId="36BB0F0F" w14:textId="553BD77E" w:rsidR="003E77CF" w:rsidRPr="00300CAA" w:rsidRDefault="003E77CF" w:rsidP="003E77CF">
      <w:pPr>
        <w:pStyle w:val="ListParagraph"/>
        <w:numPr>
          <w:ilvl w:val="0"/>
          <w:numId w:val="3"/>
        </w:numPr>
        <w:tabs>
          <w:tab w:val="left" w:pos="1620"/>
        </w:tabs>
        <w:spacing w:line="360" w:lineRule="auto"/>
        <w:contextualSpacing/>
        <w:rPr>
          <w:rFonts w:eastAsia="Droid Sans Fallback"/>
          <w:color w:val="000000"/>
          <w:lang w:val="en-IN" w:bidi="hi-IN"/>
        </w:rPr>
      </w:pPr>
      <w:r w:rsidRPr="00300CAA">
        <w:rPr>
          <w:rFonts w:eastAsia="Droid Sans Fallback"/>
          <w:color w:val="000000"/>
          <w:lang w:val="en-IN" w:bidi="hi-IN"/>
        </w:rPr>
        <w:t>49 data pre-processing tools</w:t>
      </w:r>
    </w:p>
    <w:p w14:paraId="413D8F83" w14:textId="77777777" w:rsidR="003E77CF" w:rsidRPr="00300CAA" w:rsidRDefault="003E77CF" w:rsidP="003E77CF">
      <w:pPr>
        <w:pStyle w:val="ListParagraph"/>
        <w:numPr>
          <w:ilvl w:val="0"/>
          <w:numId w:val="3"/>
        </w:numPr>
        <w:tabs>
          <w:tab w:val="left" w:pos="1620"/>
        </w:tabs>
        <w:spacing w:line="360" w:lineRule="auto"/>
        <w:contextualSpacing/>
        <w:rPr>
          <w:rFonts w:eastAsia="Droid Sans Fallback"/>
          <w:color w:val="000000"/>
          <w:lang w:val="en-IN" w:bidi="hi-IN"/>
        </w:rPr>
      </w:pPr>
      <w:r w:rsidRPr="00300CAA">
        <w:rPr>
          <w:rFonts w:eastAsia="Droid Sans Fallback"/>
          <w:color w:val="000000"/>
          <w:lang w:val="en-IN" w:bidi="hi-IN"/>
        </w:rPr>
        <w:t>76 classification/regression algorithms</w:t>
      </w:r>
    </w:p>
    <w:p w14:paraId="71B75EFE" w14:textId="77777777" w:rsidR="003E77CF" w:rsidRPr="00300CAA" w:rsidRDefault="003E77CF" w:rsidP="003E77CF">
      <w:pPr>
        <w:pStyle w:val="ListParagraph"/>
        <w:numPr>
          <w:ilvl w:val="0"/>
          <w:numId w:val="3"/>
        </w:numPr>
        <w:tabs>
          <w:tab w:val="left" w:pos="1620"/>
        </w:tabs>
        <w:spacing w:line="360" w:lineRule="auto"/>
        <w:contextualSpacing/>
        <w:rPr>
          <w:rFonts w:eastAsia="Droid Sans Fallback"/>
          <w:color w:val="000000"/>
          <w:lang w:val="en-IN" w:bidi="hi-IN"/>
        </w:rPr>
      </w:pPr>
      <w:r w:rsidRPr="00300CAA">
        <w:rPr>
          <w:rFonts w:eastAsia="Droid Sans Fallback"/>
          <w:color w:val="000000"/>
          <w:lang w:val="en-IN" w:bidi="hi-IN"/>
        </w:rPr>
        <w:t>8 clustering algorithms</w:t>
      </w:r>
    </w:p>
    <w:p w14:paraId="22C41E47" w14:textId="77777777" w:rsidR="003E77CF" w:rsidRPr="00300CAA" w:rsidRDefault="003E77CF" w:rsidP="003E77CF">
      <w:pPr>
        <w:pStyle w:val="ListParagraph"/>
        <w:numPr>
          <w:ilvl w:val="0"/>
          <w:numId w:val="3"/>
        </w:numPr>
        <w:tabs>
          <w:tab w:val="left" w:pos="1620"/>
        </w:tabs>
        <w:spacing w:line="360" w:lineRule="auto"/>
        <w:contextualSpacing/>
        <w:rPr>
          <w:rFonts w:eastAsia="Droid Sans Fallback"/>
          <w:color w:val="000000"/>
          <w:lang w:val="en-IN" w:bidi="hi-IN"/>
        </w:rPr>
      </w:pPr>
      <w:r w:rsidRPr="00300CAA">
        <w:rPr>
          <w:rFonts w:eastAsia="Droid Sans Fallback"/>
          <w:color w:val="000000"/>
          <w:lang w:val="en-IN" w:bidi="hi-IN"/>
        </w:rPr>
        <w:t>15 attribute/subset evaluators + 10 search algorithms for feature selection.</w:t>
      </w:r>
    </w:p>
    <w:p w14:paraId="58CA41C3" w14:textId="77777777" w:rsidR="003E77CF" w:rsidRPr="00300CAA" w:rsidRDefault="003E77CF" w:rsidP="003E77CF">
      <w:pPr>
        <w:pStyle w:val="ListParagraph"/>
        <w:numPr>
          <w:ilvl w:val="0"/>
          <w:numId w:val="3"/>
        </w:numPr>
        <w:tabs>
          <w:tab w:val="left" w:pos="1620"/>
        </w:tabs>
        <w:spacing w:line="360" w:lineRule="auto"/>
        <w:contextualSpacing/>
        <w:rPr>
          <w:rFonts w:eastAsia="Droid Sans Fallback"/>
          <w:color w:val="000000"/>
          <w:lang w:val="en-IN" w:bidi="hi-IN"/>
        </w:rPr>
      </w:pPr>
      <w:r w:rsidRPr="00300CAA">
        <w:rPr>
          <w:rFonts w:eastAsia="Droid Sans Fallback"/>
          <w:color w:val="000000"/>
          <w:lang w:val="en-IN" w:bidi="hi-IN"/>
        </w:rPr>
        <w:t>3 algorithms for finding association rules</w:t>
      </w:r>
    </w:p>
    <w:p w14:paraId="6249C9FA" w14:textId="77777777" w:rsidR="003E77CF" w:rsidRPr="00300CAA" w:rsidRDefault="003E77CF" w:rsidP="003E77CF">
      <w:pPr>
        <w:pStyle w:val="ListParagraph"/>
        <w:numPr>
          <w:ilvl w:val="0"/>
          <w:numId w:val="3"/>
        </w:numPr>
        <w:tabs>
          <w:tab w:val="left" w:pos="1620"/>
        </w:tabs>
        <w:spacing w:line="360" w:lineRule="auto"/>
        <w:contextualSpacing/>
        <w:rPr>
          <w:color w:val="000000"/>
          <w:lang w:val="en-IN" w:bidi="hi-IN"/>
        </w:rPr>
      </w:pPr>
      <w:r w:rsidRPr="00300CAA">
        <w:rPr>
          <w:rFonts w:eastAsia="Droid Sans Fallback"/>
          <w:color w:val="000000"/>
          <w:lang w:val="en-IN" w:bidi="hi-IN"/>
        </w:rPr>
        <w:t>3 graphical user interfaces</w:t>
      </w:r>
    </w:p>
    <w:p w14:paraId="43D66A7D" w14:textId="77777777" w:rsidR="003E77CF" w:rsidRPr="00300CAA" w:rsidRDefault="003E77CF" w:rsidP="003E77CF">
      <w:pPr>
        <w:tabs>
          <w:tab w:val="left" w:pos="1620"/>
        </w:tabs>
        <w:spacing w:line="360" w:lineRule="auto"/>
        <w:ind w:left="720"/>
        <w:rPr>
          <w:color w:val="000000"/>
          <w:lang w:val="en-IN" w:bidi="hi-IN"/>
        </w:rPr>
      </w:pPr>
      <w:r w:rsidRPr="00300CAA">
        <w:rPr>
          <w:color w:val="000000"/>
          <w:lang w:val="en-IN" w:bidi="hi-IN"/>
        </w:rPr>
        <w:t xml:space="preserve">             – “</w:t>
      </w:r>
      <w:r w:rsidRPr="00300CAA">
        <w:rPr>
          <w:rFonts w:eastAsia="Droid Sans Fallback"/>
          <w:color w:val="000000"/>
          <w:lang w:val="en-IN" w:bidi="hi-IN"/>
        </w:rPr>
        <w:t>The Explorer” (exploratory data analysis)</w:t>
      </w:r>
    </w:p>
    <w:p w14:paraId="13C0221E" w14:textId="77777777" w:rsidR="003E77CF" w:rsidRPr="00300CAA" w:rsidRDefault="003E77CF" w:rsidP="003E77CF">
      <w:pPr>
        <w:tabs>
          <w:tab w:val="left" w:pos="1620"/>
        </w:tabs>
        <w:spacing w:line="360" w:lineRule="auto"/>
        <w:ind w:left="720"/>
        <w:rPr>
          <w:color w:val="000000"/>
          <w:lang w:val="en-IN" w:bidi="hi-IN"/>
        </w:rPr>
      </w:pPr>
      <w:r w:rsidRPr="00300CAA">
        <w:rPr>
          <w:color w:val="000000"/>
          <w:lang w:val="en-IN" w:bidi="hi-IN"/>
        </w:rPr>
        <w:t xml:space="preserve">             – “</w:t>
      </w:r>
      <w:r w:rsidRPr="00300CAA">
        <w:rPr>
          <w:rFonts w:eastAsia="Droid Sans Fallback"/>
          <w:color w:val="000000"/>
          <w:lang w:val="en-IN" w:bidi="hi-IN"/>
        </w:rPr>
        <w:t>The Experimenter” (experimental environment)</w:t>
      </w:r>
    </w:p>
    <w:p w14:paraId="217B84E1" w14:textId="030150F6" w:rsidR="00D64CEF" w:rsidRPr="00300CAA" w:rsidRDefault="003E77CF" w:rsidP="003E77CF">
      <w:pPr>
        <w:tabs>
          <w:tab w:val="left" w:pos="1620"/>
        </w:tabs>
        <w:spacing w:line="360" w:lineRule="auto"/>
        <w:ind w:left="720"/>
        <w:rPr>
          <w:rFonts w:eastAsia="Droid Sans Fallback"/>
          <w:color w:val="000000"/>
          <w:lang w:val="en-IN" w:bidi="hi-IN"/>
        </w:rPr>
      </w:pPr>
      <w:r w:rsidRPr="00300CAA">
        <w:rPr>
          <w:color w:val="000000"/>
          <w:lang w:val="en-IN" w:bidi="hi-IN"/>
        </w:rPr>
        <w:t xml:space="preserve">             – “</w:t>
      </w:r>
      <w:r w:rsidRPr="00300CAA">
        <w:rPr>
          <w:rFonts w:eastAsia="Droid Sans Fallback"/>
          <w:color w:val="000000"/>
          <w:lang w:val="en-IN" w:bidi="hi-IN"/>
        </w:rPr>
        <w:t>The Knowledge Flow” (new process model inspired interface)</w:t>
      </w:r>
    </w:p>
    <w:p w14:paraId="7DC0F59A" w14:textId="77777777" w:rsidR="00AB697D" w:rsidRPr="00300CAA" w:rsidRDefault="00AB697D" w:rsidP="00AB697D">
      <w:pPr>
        <w:numPr>
          <w:ilvl w:val="0"/>
          <w:numId w:val="11"/>
        </w:numPr>
        <w:tabs>
          <w:tab w:val="left" w:pos="450"/>
        </w:tabs>
        <w:spacing w:line="360" w:lineRule="auto"/>
        <w:ind w:left="360"/>
      </w:pPr>
      <w:r w:rsidRPr="00300CAA">
        <w:rPr>
          <w:b/>
        </w:rPr>
        <w:t>Hardware or software required for WEKA.</w:t>
      </w:r>
    </w:p>
    <w:p w14:paraId="6E9B10A6" w14:textId="77777777" w:rsidR="00AB697D" w:rsidRPr="00300CAA" w:rsidRDefault="00AB697D" w:rsidP="00AB697D">
      <w:pPr>
        <w:pStyle w:val="ListParagraph"/>
        <w:spacing w:line="360" w:lineRule="auto"/>
        <w:ind w:firstLine="360"/>
      </w:pPr>
      <w:r w:rsidRPr="00300CAA">
        <w:t xml:space="preserve">Hardware: </w:t>
      </w:r>
    </w:p>
    <w:p w14:paraId="4DDAAC4F" w14:textId="77777777" w:rsidR="00AB697D" w:rsidRPr="00300CAA" w:rsidRDefault="00AB697D" w:rsidP="00AB697D">
      <w:pPr>
        <w:pStyle w:val="ListParagraph"/>
        <w:numPr>
          <w:ilvl w:val="0"/>
          <w:numId w:val="12"/>
        </w:numPr>
        <w:spacing w:line="360" w:lineRule="auto"/>
        <w:ind w:left="1440"/>
        <w:contextualSpacing/>
      </w:pPr>
      <w:r w:rsidRPr="00300CAA">
        <w:t>4GB RAM</w:t>
      </w:r>
    </w:p>
    <w:p w14:paraId="59114437" w14:textId="77777777" w:rsidR="00AB697D" w:rsidRPr="00300CAA" w:rsidRDefault="00AB697D" w:rsidP="00AB697D">
      <w:pPr>
        <w:spacing w:line="360" w:lineRule="auto"/>
        <w:ind w:left="1080"/>
      </w:pPr>
      <w:r w:rsidRPr="00300CAA">
        <w:lastRenderedPageBreak/>
        <w:t>Software:</w:t>
      </w:r>
    </w:p>
    <w:p w14:paraId="0672D2F1" w14:textId="77777777" w:rsidR="00AB697D" w:rsidRPr="00300CAA" w:rsidRDefault="00AB697D" w:rsidP="00AB697D">
      <w:pPr>
        <w:pStyle w:val="ListParagraph"/>
        <w:numPr>
          <w:ilvl w:val="0"/>
          <w:numId w:val="12"/>
        </w:numPr>
        <w:spacing w:line="360" w:lineRule="auto"/>
        <w:ind w:left="1440"/>
        <w:contextualSpacing/>
      </w:pPr>
      <w:r w:rsidRPr="00300CAA">
        <w:t xml:space="preserve">Java </w:t>
      </w:r>
    </w:p>
    <w:p w14:paraId="7E131CAC" w14:textId="77777777" w:rsidR="00AB697D" w:rsidRPr="00300CAA" w:rsidRDefault="00AB697D" w:rsidP="00AB697D">
      <w:pPr>
        <w:pStyle w:val="ListParagraph"/>
        <w:numPr>
          <w:ilvl w:val="0"/>
          <w:numId w:val="12"/>
        </w:numPr>
        <w:spacing w:line="360" w:lineRule="auto"/>
        <w:ind w:left="1440"/>
        <w:contextualSpacing/>
      </w:pPr>
      <w:r w:rsidRPr="00300CAA">
        <w:t>64-bit / 32-bits versions of Windows.</w:t>
      </w:r>
    </w:p>
    <w:p w14:paraId="3E3FEA5F" w14:textId="77777777" w:rsidR="00AB697D" w:rsidRPr="00300CAA" w:rsidRDefault="00AB697D" w:rsidP="00AB697D">
      <w:pPr>
        <w:pStyle w:val="ListParagraph"/>
        <w:numPr>
          <w:ilvl w:val="0"/>
          <w:numId w:val="12"/>
        </w:numPr>
        <w:spacing w:line="360" w:lineRule="auto"/>
        <w:ind w:left="1440"/>
        <w:contextualSpacing/>
      </w:pPr>
      <w:r w:rsidRPr="00300CAA">
        <w:t>64-bit / 32-bits Linux</w:t>
      </w:r>
    </w:p>
    <w:p w14:paraId="7D77F362" w14:textId="77777777" w:rsidR="00AB697D" w:rsidRPr="00300CAA" w:rsidRDefault="00AB697D" w:rsidP="00AB697D">
      <w:pPr>
        <w:pStyle w:val="ListParagraph"/>
        <w:tabs>
          <w:tab w:val="left" w:pos="1620"/>
        </w:tabs>
        <w:spacing w:line="360" w:lineRule="auto"/>
        <w:rPr>
          <w:rFonts w:eastAsia="Droid Sans Fallback"/>
          <w:b/>
          <w:bCs/>
          <w:color w:val="000000"/>
          <w:lang w:val="en-IN" w:bidi="hi-IN"/>
        </w:rPr>
      </w:pPr>
    </w:p>
    <w:p w14:paraId="68D93E23" w14:textId="641CBA98" w:rsidR="00D64CEF" w:rsidRPr="00300CAA" w:rsidRDefault="00D64CEF" w:rsidP="00AB697D">
      <w:pPr>
        <w:pStyle w:val="ListParagraph"/>
        <w:numPr>
          <w:ilvl w:val="0"/>
          <w:numId w:val="16"/>
        </w:numPr>
        <w:tabs>
          <w:tab w:val="left" w:pos="1620"/>
        </w:tabs>
        <w:spacing w:line="360" w:lineRule="auto"/>
        <w:rPr>
          <w:rFonts w:eastAsia="Droid Sans Fallback"/>
          <w:b/>
          <w:bCs/>
          <w:color w:val="000000"/>
          <w:lang w:val="en-IN" w:bidi="hi-IN"/>
        </w:rPr>
      </w:pPr>
      <w:r w:rsidRPr="00300CAA">
        <w:rPr>
          <w:rFonts w:eastAsia="Droid Sans Fallback"/>
          <w:b/>
          <w:bCs/>
          <w:color w:val="000000"/>
          <w:lang w:val="en-IN" w:bidi="hi-IN"/>
        </w:rPr>
        <w:t>Screenshots</w:t>
      </w:r>
    </w:p>
    <w:p w14:paraId="18DB90E8" w14:textId="1527EAC1" w:rsidR="00D64CEF" w:rsidRPr="00300CAA" w:rsidRDefault="00D64CEF" w:rsidP="00D64CEF">
      <w:pPr>
        <w:pStyle w:val="ListParagraph"/>
        <w:tabs>
          <w:tab w:val="left" w:pos="1620"/>
        </w:tabs>
        <w:spacing w:line="360" w:lineRule="auto"/>
        <w:ind w:left="360"/>
        <w:jc w:val="center"/>
        <w:rPr>
          <w:rFonts w:eastAsia="Droid Sans Fallback"/>
          <w:b/>
          <w:bCs/>
          <w:color w:val="000000"/>
          <w:lang w:val="en-IN" w:bidi="hi-IN"/>
        </w:rPr>
      </w:pPr>
      <w:r w:rsidRPr="00300CAA">
        <w:rPr>
          <w:rFonts w:eastAsia="Droid Sans Fallback"/>
          <w:b/>
          <w:bCs/>
          <w:noProof/>
          <w:color w:val="000000"/>
          <w:lang w:val="en-IN" w:bidi="hi-IN"/>
        </w:rPr>
        <w:drawing>
          <wp:inline distT="0" distB="0" distL="0" distR="0" wp14:anchorId="3765AE7A" wp14:editId="58C1AF71">
            <wp:extent cx="5731510" cy="3050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58814D47" w14:textId="197465B5" w:rsidR="00D64CEF" w:rsidRPr="00300CAA" w:rsidRDefault="00D64CEF" w:rsidP="003E77CF">
      <w:pPr>
        <w:tabs>
          <w:tab w:val="left" w:pos="1620"/>
        </w:tabs>
        <w:spacing w:line="360" w:lineRule="auto"/>
        <w:ind w:left="720"/>
        <w:rPr>
          <w:b/>
        </w:rPr>
      </w:pPr>
    </w:p>
    <w:p w14:paraId="5A36319D" w14:textId="3D2F46D7" w:rsidR="00D64CEF" w:rsidRPr="00300CAA" w:rsidRDefault="00D64CEF" w:rsidP="00AB697D">
      <w:pPr>
        <w:tabs>
          <w:tab w:val="left" w:pos="1620"/>
        </w:tabs>
        <w:spacing w:line="360" w:lineRule="auto"/>
        <w:ind w:left="720"/>
        <w:jc w:val="center"/>
        <w:rPr>
          <w:b/>
        </w:rPr>
      </w:pPr>
      <w:r w:rsidRPr="00300CAA">
        <w:rPr>
          <w:b/>
          <w:noProof/>
        </w:rPr>
        <w:drawing>
          <wp:inline distT="0" distB="0" distL="0" distR="0" wp14:anchorId="1BEB95D3" wp14:editId="7FE30C3F">
            <wp:extent cx="3895725" cy="302655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3910327" cy="3037904"/>
                    </a:xfrm>
                    <a:prstGeom prst="rect">
                      <a:avLst/>
                    </a:prstGeom>
                  </pic:spPr>
                </pic:pic>
              </a:graphicData>
            </a:graphic>
          </wp:inline>
        </w:drawing>
      </w:r>
    </w:p>
    <w:p w14:paraId="28068995" w14:textId="1ED9B4F6" w:rsidR="00D64CEF" w:rsidRPr="00300CAA" w:rsidRDefault="00D64CEF" w:rsidP="00467109">
      <w:pPr>
        <w:tabs>
          <w:tab w:val="left" w:pos="1620"/>
        </w:tabs>
        <w:spacing w:line="360" w:lineRule="auto"/>
        <w:ind w:left="720"/>
        <w:jc w:val="center"/>
        <w:rPr>
          <w:b/>
        </w:rPr>
      </w:pPr>
      <w:r w:rsidRPr="00300CAA">
        <w:rPr>
          <w:b/>
          <w:noProof/>
        </w:rPr>
        <w:lastRenderedPageBreak/>
        <w:drawing>
          <wp:inline distT="0" distB="0" distL="0" distR="0" wp14:anchorId="08946AE0" wp14:editId="2792CE48">
            <wp:extent cx="3228975" cy="2287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3253591" cy="2304906"/>
                    </a:xfrm>
                    <a:prstGeom prst="rect">
                      <a:avLst/>
                    </a:prstGeom>
                  </pic:spPr>
                </pic:pic>
              </a:graphicData>
            </a:graphic>
          </wp:inline>
        </w:drawing>
      </w:r>
    </w:p>
    <w:p w14:paraId="55C0732D" w14:textId="3473BE58" w:rsidR="0083424A" w:rsidRPr="00300CAA" w:rsidRDefault="00467109" w:rsidP="00467109">
      <w:pPr>
        <w:tabs>
          <w:tab w:val="left" w:pos="1620"/>
        </w:tabs>
        <w:spacing w:line="360" w:lineRule="auto"/>
        <w:jc w:val="center"/>
        <w:rPr>
          <w:b/>
        </w:rPr>
      </w:pPr>
      <w:r w:rsidRPr="00300CAA">
        <w:rPr>
          <w:b/>
          <w:noProof/>
        </w:rPr>
        <w:drawing>
          <wp:inline distT="0" distB="0" distL="0" distR="0" wp14:anchorId="575A0A0A" wp14:editId="714671AA">
            <wp:extent cx="5810250" cy="3266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822986" cy="3274059"/>
                    </a:xfrm>
                    <a:prstGeom prst="rect">
                      <a:avLst/>
                    </a:prstGeom>
                  </pic:spPr>
                </pic:pic>
              </a:graphicData>
            </a:graphic>
          </wp:inline>
        </w:drawing>
      </w:r>
    </w:p>
    <w:p w14:paraId="1164535C" w14:textId="36838BAE" w:rsidR="0083424A" w:rsidRPr="00300CAA" w:rsidRDefault="0083424A" w:rsidP="003E77CF">
      <w:pPr>
        <w:tabs>
          <w:tab w:val="left" w:pos="1620"/>
        </w:tabs>
        <w:spacing w:line="360" w:lineRule="auto"/>
        <w:ind w:left="720"/>
        <w:rPr>
          <w:b/>
        </w:rPr>
      </w:pPr>
    </w:p>
    <w:p w14:paraId="19459F1D" w14:textId="3BC3B38C" w:rsidR="00467109" w:rsidRPr="00300CAA" w:rsidRDefault="00467109" w:rsidP="00467109">
      <w:pPr>
        <w:tabs>
          <w:tab w:val="left" w:pos="1620"/>
        </w:tabs>
        <w:spacing w:line="360" w:lineRule="auto"/>
        <w:ind w:left="720"/>
        <w:jc w:val="center"/>
        <w:rPr>
          <w:b/>
        </w:rPr>
      </w:pPr>
      <w:r w:rsidRPr="00300CAA">
        <w:rPr>
          <w:b/>
          <w:noProof/>
        </w:rPr>
        <w:drawing>
          <wp:inline distT="0" distB="0" distL="0" distR="0" wp14:anchorId="63A18637" wp14:editId="69C81467">
            <wp:extent cx="4819650" cy="283540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4895900" cy="2880261"/>
                    </a:xfrm>
                    <a:prstGeom prst="rect">
                      <a:avLst/>
                    </a:prstGeom>
                  </pic:spPr>
                </pic:pic>
              </a:graphicData>
            </a:graphic>
          </wp:inline>
        </w:drawing>
      </w:r>
    </w:p>
    <w:p w14:paraId="3BD24612" w14:textId="77777777" w:rsidR="00AB697D" w:rsidRPr="00300CAA" w:rsidRDefault="00AB697D" w:rsidP="00AB697D">
      <w:pPr>
        <w:pStyle w:val="ListParagraph"/>
        <w:numPr>
          <w:ilvl w:val="0"/>
          <w:numId w:val="2"/>
        </w:numPr>
        <w:tabs>
          <w:tab w:val="left" w:pos="1710"/>
        </w:tabs>
        <w:spacing w:line="360" w:lineRule="auto"/>
      </w:pPr>
      <w:r w:rsidRPr="00300CAA">
        <w:rPr>
          <w:b/>
        </w:rPr>
        <w:lastRenderedPageBreak/>
        <w:t>Advantages of WEKA.</w:t>
      </w:r>
    </w:p>
    <w:p w14:paraId="0CD6FEE1" w14:textId="77777777" w:rsidR="00AB697D" w:rsidRPr="00300CAA" w:rsidRDefault="00AB697D" w:rsidP="00AB697D">
      <w:pPr>
        <w:tabs>
          <w:tab w:val="left" w:pos="1710"/>
        </w:tabs>
        <w:spacing w:line="360" w:lineRule="auto"/>
      </w:pPr>
      <w:r w:rsidRPr="00300CAA">
        <w:t xml:space="preserve">            Free availability:</w:t>
      </w:r>
    </w:p>
    <w:p w14:paraId="2EFCA527" w14:textId="77777777" w:rsidR="00AB697D" w:rsidRPr="00300CAA" w:rsidRDefault="00AB697D" w:rsidP="001B4127">
      <w:pPr>
        <w:pStyle w:val="ListParagraph"/>
        <w:numPr>
          <w:ilvl w:val="0"/>
          <w:numId w:val="24"/>
        </w:numPr>
        <w:tabs>
          <w:tab w:val="left" w:pos="1710"/>
        </w:tabs>
        <w:spacing w:line="360" w:lineRule="auto"/>
        <w:contextualSpacing/>
      </w:pPr>
      <w:r w:rsidRPr="00300CAA">
        <w:t>Under the GNU General Public License</w:t>
      </w:r>
    </w:p>
    <w:p w14:paraId="2D58917A" w14:textId="77777777" w:rsidR="00AB697D" w:rsidRPr="00300CAA" w:rsidRDefault="00AB697D" w:rsidP="001B4127">
      <w:pPr>
        <w:pStyle w:val="ListParagraph"/>
        <w:numPr>
          <w:ilvl w:val="1"/>
          <w:numId w:val="25"/>
        </w:numPr>
        <w:tabs>
          <w:tab w:val="left" w:pos="1710"/>
        </w:tabs>
        <w:spacing w:line="360" w:lineRule="auto"/>
        <w:contextualSpacing/>
      </w:pPr>
      <w:r w:rsidRPr="00300CAA">
        <w:t>Portability</w:t>
      </w:r>
    </w:p>
    <w:p w14:paraId="39D1B3A9" w14:textId="77777777" w:rsidR="00AB697D" w:rsidRPr="00300CAA" w:rsidRDefault="00AB697D" w:rsidP="001B4127">
      <w:pPr>
        <w:pStyle w:val="ListParagraph"/>
        <w:numPr>
          <w:ilvl w:val="1"/>
          <w:numId w:val="25"/>
        </w:numPr>
        <w:tabs>
          <w:tab w:val="left" w:pos="1710"/>
        </w:tabs>
        <w:spacing w:line="360" w:lineRule="auto"/>
        <w:contextualSpacing/>
      </w:pPr>
      <w:r w:rsidRPr="00300CAA">
        <w:t>Fully implemented in the Java programming language and thus runs</w:t>
      </w:r>
    </w:p>
    <w:p w14:paraId="3CE63908" w14:textId="77777777" w:rsidR="00AB697D" w:rsidRPr="00300CAA" w:rsidRDefault="00AB697D" w:rsidP="001B4127">
      <w:pPr>
        <w:pStyle w:val="ListParagraph"/>
        <w:numPr>
          <w:ilvl w:val="0"/>
          <w:numId w:val="24"/>
        </w:numPr>
        <w:tabs>
          <w:tab w:val="left" w:pos="1710"/>
        </w:tabs>
        <w:spacing w:line="360" w:lineRule="auto"/>
        <w:contextualSpacing/>
      </w:pPr>
      <w:r w:rsidRPr="00300CAA">
        <w:t>on almost any modern computing platforms</w:t>
      </w:r>
    </w:p>
    <w:p w14:paraId="6726AB31" w14:textId="77777777" w:rsidR="00AB697D" w:rsidRPr="00300CAA" w:rsidRDefault="00AB697D" w:rsidP="001B4127">
      <w:pPr>
        <w:pStyle w:val="ListParagraph"/>
        <w:numPr>
          <w:ilvl w:val="0"/>
          <w:numId w:val="27"/>
        </w:numPr>
        <w:tabs>
          <w:tab w:val="left" w:pos="1710"/>
        </w:tabs>
        <w:spacing w:line="360" w:lineRule="auto"/>
        <w:contextualSpacing/>
      </w:pPr>
      <w:r w:rsidRPr="00300CAA">
        <w:t>Windows, Mac OS X and Linux</w:t>
      </w:r>
    </w:p>
    <w:p w14:paraId="518254FC" w14:textId="77777777" w:rsidR="00AB697D" w:rsidRPr="00300CAA" w:rsidRDefault="00AB697D" w:rsidP="001B4127">
      <w:pPr>
        <w:pStyle w:val="ListParagraph"/>
        <w:numPr>
          <w:ilvl w:val="0"/>
          <w:numId w:val="27"/>
        </w:numPr>
        <w:tabs>
          <w:tab w:val="left" w:pos="1710"/>
        </w:tabs>
        <w:spacing w:line="360" w:lineRule="auto"/>
        <w:contextualSpacing/>
      </w:pPr>
      <w:r w:rsidRPr="00300CAA">
        <w:t>Comprehensive collection of data preprocessing and modeling</w:t>
      </w:r>
    </w:p>
    <w:p w14:paraId="10032DC1" w14:textId="77777777" w:rsidR="00AB697D" w:rsidRPr="00300CAA" w:rsidRDefault="00AB697D" w:rsidP="001B4127">
      <w:pPr>
        <w:pStyle w:val="ListParagraph"/>
        <w:numPr>
          <w:ilvl w:val="0"/>
          <w:numId w:val="24"/>
        </w:numPr>
        <w:tabs>
          <w:tab w:val="left" w:pos="1710"/>
        </w:tabs>
        <w:spacing w:line="360" w:lineRule="auto"/>
        <w:contextualSpacing/>
      </w:pPr>
      <w:r w:rsidRPr="00300CAA">
        <w:t>techniques</w:t>
      </w:r>
    </w:p>
    <w:p w14:paraId="64FEEF4C" w14:textId="77777777" w:rsidR="00AB697D" w:rsidRPr="00300CAA" w:rsidRDefault="00AB697D" w:rsidP="001B4127">
      <w:pPr>
        <w:pStyle w:val="ListParagraph"/>
        <w:numPr>
          <w:ilvl w:val="1"/>
          <w:numId w:val="28"/>
        </w:numPr>
        <w:tabs>
          <w:tab w:val="left" w:pos="1710"/>
        </w:tabs>
        <w:spacing w:line="360" w:lineRule="auto"/>
        <w:contextualSpacing/>
      </w:pPr>
      <w:r w:rsidRPr="00300CAA">
        <w:t>Supports standard data mining tasks: data preprocessing, clustering,</w:t>
      </w:r>
    </w:p>
    <w:p w14:paraId="232F1A91" w14:textId="77777777" w:rsidR="00AB697D" w:rsidRPr="00300CAA" w:rsidRDefault="00AB697D" w:rsidP="001B4127">
      <w:pPr>
        <w:pStyle w:val="ListParagraph"/>
        <w:numPr>
          <w:ilvl w:val="0"/>
          <w:numId w:val="24"/>
        </w:numPr>
        <w:tabs>
          <w:tab w:val="left" w:pos="1710"/>
        </w:tabs>
        <w:spacing w:line="360" w:lineRule="auto"/>
        <w:contextualSpacing/>
      </w:pPr>
      <w:r w:rsidRPr="00300CAA">
        <w:t>classification, regression, visualization, and feature selection.</w:t>
      </w:r>
    </w:p>
    <w:p w14:paraId="611AEBFD" w14:textId="77777777" w:rsidR="00AB697D" w:rsidRPr="00300CAA" w:rsidRDefault="00AB697D" w:rsidP="001B4127">
      <w:pPr>
        <w:pStyle w:val="ListParagraph"/>
        <w:numPr>
          <w:ilvl w:val="1"/>
          <w:numId w:val="29"/>
        </w:numPr>
        <w:tabs>
          <w:tab w:val="left" w:pos="1710"/>
        </w:tabs>
        <w:spacing w:line="360" w:lineRule="auto"/>
        <w:contextualSpacing/>
      </w:pPr>
      <w:r w:rsidRPr="00300CAA">
        <w:t>Easy to use GUI</w:t>
      </w:r>
    </w:p>
    <w:p w14:paraId="60DC3568" w14:textId="77777777" w:rsidR="00AB697D" w:rsidRPr="00300CAA" w:rsidRDefault="00AB697D" w:rsidP="001B4127">
      <w:pPr>
        <w:pStyle w:val="ListParagraph"/>
        <w:numPr>
          <w:ilvl w:val="1"/>
          <w:numId w:val="29"/>
        </w:numPr>
        <w:tabs>
          <w:tab w:val="left" w:pos="1710"/>
        </w:tabs>
        <w:spacing w:line="360" w:lineRule="auto"/>
        <w:contextualSpacing/>
      </w:pPr>
      <w:r w:rsidRPr="00300CAA">
        <w:t>Provides access to SQL databases</w:t>
      </w:r>
    </w:p>
    <w:p w14:paraId="7AF9B137" w14:textId="77777777" w:rsidR="00AB697D" w:rsidRPr="00300CAA" w:rsidRDefault="00AB697D" w:rsidP="001B4127">
      <w:pPr>
        <w:pStyle w:val="ListParagraph"/>
        <w:numPr>
          <w:ilvl w:val="1"/>
          <w:numId w:val="29"/>
        </w:numPr>
        <w:tabs>
          <w:tab w:val="left" w:pos="1710"/>
        </w:tabs>
        <w:spacing w:line="360" w:lineRule="auto"/>
        <w:contextualSpacing/>
      </w:pPr>
      <w:r w:rsidRPr="00300CAA">
        <w:t>Using Java Database Connectivity and can process the result</w:t>
      </w:r>
    </w:p>
    <w:p w14:paraId="58109466" w14:textId="77777777" w:rsidR="00AB697D" w:rsidRPr="00300CAA" w:rsidRDefault="00AB697D" w:rsidP="001B4127">
      <w:pPr>
        <w:pStyle w:val="ListParagraph"/>
        <w:numPr>
          <w:ilvl w:val="0"/>
          <w:numId w:val="24"/>
        </w:numPr>
        <w:tabs>
          <w:tab w:val="left" w:pos="1710"/>
        </w:tabs>
        <w:spacing w:line="360" w:lineRule="auto"/>
        <w:contextualSpacing/>
      </w:pPr>
      <w:r w:rsidRPr="00300CAA">
        <w:t>returned by a database query.</w:t>
      </w:r>
    </w:p>
    <w:p w14:paraId="0F19EBFE" w14:textId="77777777" w:rsidR="00AB697D" w:rsidRPr="00300CAA" w:rsidRDefault="00AB697D" w:rsidP="001B4127">
      <w:pPr>
        <w:pStyle w:val="ListParagraph"/>
        <w:numPr>
          <w:ilvl w:val="0"/>
          <w:numId w:val="24"/>
        </w:numPr>
        <w:tabs>
          <w:tab w:val="left" w:pos="1710"/>
        </w:tabs>
        <w:spacing w:line="360" w:lineRule="auto"/>
        <w:contextualSpacing/>
        <w:rPr>
          <w:b/>
        </w:rPr>
      </w:pPr>
      <w:r w:rsidRPr="00300CAA">
        <w:t xml:space="preserve">The obvious advantage of a package like Weka is that a whole range of data preparation, feature selection and data mining algorithms are integrated. This means that only one data format is needed, and trying out and comparing different approaches becomes really easy. The package also comes with a GUI, which should make it easier to use. </w:t>
      </w:r>
    </w:p>
    <w:p w14:paraId="707F2811" w14:textId="77777777" w:rsidR="00AB697D" w:rsidRPr="00300CAA" w:rsidRDefault="00AB697D" w:rsidP="00AB697D">
      <w:pPr>
        <w:pStyle w:val="ListParagraph"/>
        <w:numPr>
          <w:ilvl w:val="0"/>
          <w:numId w:val="2"/>
        </w:numPr>
        <w:tabs>
          <w:tab w:val="left" w:pos="1710"/>
        </w:tabs>
        <w:spacing w:line="360" w:lineRule="auto"/>
      </w:pPr>
      <w:r w:rsidRPr="00300CAA">
        <w:rPr>
          <w:b/>
        </w:rPr>
        <w:t>Disadvantages of WEKA.</w:t>
      </w:r>
    </w:p>
    <w:p w14:paraId="5931083D" w14:textId="77777777" w:rsidR="00AB697D" w:rsidRPr="00300CAA" w:rsidRDefault="00AB697D" w:rsidP="001B4127">
      <w:pPr>
        <w:pStyle w:val="ListParagraph"/>
        <w:numPr>
          <w:ilvl w:val="0"/>
          <w:numId w:val="23"/>
        </w:numPr>
        <w:tabs>
          <w:tab w:val="left" w:pos="1710"/>
        </w:tabs>
        <w:spacing w:line="360" w:lineRule="auto"/>
        <w:contextualSpacing/>
        <w:jc w:val="both"/>
      </w:pPr>
      <w:r w:rsidRPr="00300CAA">
        <w:t>Sequence modeling is not covered by the algorithms included in the Weka distribution.</w:t>
      </w:r>
    </w:p>
    <w:p w14:paraId="4915F3F0" w14:textId="77777777" w:rsidR="00AB697D" w:rsidRPr="00300CAA" w:rsidRDefault="00AB697D" w:rsidP="001B4127">
      <w:pPr>
        <w:pStyle w:val="ListParagraph"/>
        <w:numPr>
          <w:ilvl w:val="0"/>
          <w:numId w:val="23"/>
        </w:numPr>
        <w:tabs>
          <w:tab w:val="left" w:pos="1710"/>
        </w:tabs>
        <w:spacing w:line="360" w:lineRule="auto"/>
        <w:contextualSpacing/>
        <w:jc w:val="both"/>
      </w:pPr>
      <w:r w:rsidRPr="00300CAA">
        <w:t>Not capable of multi-relational data mining.</w:t>
      </w:r>
    </w:p>
    <w:p w14:paraId="6A3C079D" w14:textId="77777777" w:rsidR="00AB697D" w:rsidRPr="00300CAA" w:rsidRDefault="00AB697D" w:rsidP="001B4127">
      <w:pPr>
        <w:pStyle w:val="ListParagraph"/>
        <w:numPr>
          <w:ilvl w:val="0"/>
          <w:numId w:val="23"/>
        </w:numPr>
        <w:tabs>
          <w:tab w:val="left" w:pos="1710"/>
        </w:tabs>
        <w:spacing w:line="360" w:lineRule="auto"/>
        <w:contextualSpacing/>
        <w:jc w:val="both"/>
      </w:pPr>
      <w:r w:rsidRPr="00300CAA">
        <w:t>Memory bound.</w:t>
      </w:r>
    </w:p>
    <w:p w14:paraId="1BFD128A" w14:textId="77777777" w:rsidR="00AB697D" w:rsidRPr="00300CAA" w:rsidRDefault="00AB697D" w:rsidP="001B4127">
      <w:pPr>
        <w:pStyle w:val="ListParagraph"/>
        <w:numPr>
          <w:ilvl w:val="0"/>
          <w:numId w:val="23"/>
        </w:numPr>
        <w:tabs>
          <w:tab w:val="left" w:pos="1710"/>
        </w:tabs>
        <w:spacing w:line="360" w:lineRule="auto"/>
        <w:contextualSpacing/>
        <w:jc w:val="both"/>
      </w:pPr>
      <w:r w:rsidRPr="00300CAA">
        <w:t xml:space="preserve">Do not implement the newest techniques. For example, the MLP implemented has a very basic training algorithm (backprop with momentum), and the SVM only uses polynomial kernels, and does not support numeric estimation. Therefore, it will be necessary to combine WEKA with some of the other tools like Netlab or SVM_torch. </w:t>
      </w:r>
    </w:p>
    <w:p w14:paraId="56BCFF50" w14:textId="77777777" w:rsidR="00AB697D" w:rsidRPr="00300CAA" w:rsidRDefault="00AB697D" w:rsidP="001B4127">
      <w:pPr>
        <w:pStyle w:val="ListParagraph"/>
        <w:numPr>
          <w:ilvl w:val="0"/>
          <w:numId w:val="23"/>
        </w:numPr>
        <w:tabs>
          <w:tab w:val="left" w:pos="1710"/>
        </w:tabs>
        <w:spacing w:line="360" w:lineRule="auto"/>
        <w:contextualSpacing/>
        <w:jc w:val="both"/>
      </w:pPr>
      <w:r w:rsidRPr="00300CAA">
        <w:t>Though the software is for free: the documentation for the GUI is quite limited.</w:t>
      </w:r>
    </w:p>
    <w:p w14:paraId="2B9B8F55" w14:textId="77777777" w:rsidR="00AB697D" w:rsidRPr="00300CAA" w:rsidRDefault="00AB697D" w:rsidP="001B4127">
      <w:pPr>
        <w:pStyle w:val="ListParagraph"/>
        <w:numPr>
          <w:ilvl w:val="0"/>
          <w:numId w:val="23"/>
        </w:numPr>
        <w:tabs>
          <w:tab w:val="left" w:pos="1710"/>
        </w:tabs>
        <w:spacing w:line="360" w:lineRule="auto"/>
        <w:contextualSpacing/>
        <w:jc w:val="both"/>
      </w:pPr>
      <w:r w:rsidRPr="00300CAA">
        <w:t xml:space="preserve">Limited scaling. For difficult tasks on large datasets, the running time can become quite long, and java sometimes gives an OutOfMemory error. This problem can be </w:t>
      </w:r>
      <w:r w:rsidRPr="00300CAA">
        <w:lastRenderedPageBreak/>
        <w:t>reduced by using the '-mxx' option when calling java, where x is memory size (e.g. '50m'). For large datasets it will always be necessary to reduce the size to be able to work within reasonable time limits.</w:t>
      </w:r>
    </w:p>
    <w:p w14:paraId="68A8EEAC" w14:textId="3D204066" w:rsidR="00AB697D" w:rsidRPr="00300CAA" w:rsidRDefault="00AB697D" w:rsidP="001B4127">
      <w:pPr>
        <w:pStyle w:val="ListParagraph"/>
        <w:numPr>
          <w:ilvl w:val="0"/>
          <w:numId w:val="21"/>
        </w:numPr>
        <w:tabs>
          <w:tab w:val="left" w:pos="1710"/>
        </w:tabs>
        <w:spacing w:line="360" w:lineRule="auto"/>
        <w:contextualSpacing/>
        <w:jc w:val="both"/>
      </w:pPr>
      <w:r w:rsidRPr="00300CAA">
        <w:t>The GUI does not implement all the possible options. Things that could be very useful, like scoring of a test set, are not provided in the GUI, but can be called from the command line interface. So sometimes it will be necessary to switch between GUI and command line.</w:t>
      </w:r>
    </w:p>
    <w:p w14:paraId="19535170" w14:textId="77777777" w:rsidR="00AB697D" w:rsidRPr="00300CAA" w:rsidRDefault="00AB697D" w:rsidP="00AB697D">
      <w:pPr>
        <w:tabs>
          <w:tab w:val="left" w:pos="1710"/>
        </w:tabs>
        <w:spacing w:line="360" w:lineRule="auto"/>
        <w:contextualSpacing/>
        <w:jc w:val="both"/>
      </w:pPr>
    </w:p>
    <w:p w14:paraId="6676DAA4" w14:textId="77777777" w:rsidR="00AB697D" w:rsidRPr="00300CAA" w:rsidRDefault="00AB697D" w:rsidP="00AB697D">
      <w:pPr>
        <w:pStyle w:val="ListParagraph"/>
        <w:numPr>
          <w:ilvl w:val="0"/>
          <w:numId w:val="16"/>
        </w:numPr>
        <w:spacing w:line="360" w:lineRule="auto"/>
      </w:pPr>
      <w:r w:rsidRPr="00300CAA">
        <w:rPr>
          <w:b/>
        </w:rPr>
        <w:t>Application of WEKA:</w:t>
      </w:r>
    </w:p>
    <w:p w14:paraId="78AEC4F4" w14:textId="77777777" w:rsidR="00AB697D" w:rsidRPr="00300CAA" w:rsidRDefault="00AB697D" w:rsidP="00AB697D">
      <w:pPr>
        <w:ind w:left="360" w:firstLine="360"/>
        <w:rPr>
          <w:b/>
        </w:rPr>
      </w:pPr>
      <w:r w:rsidRPr="00300CAA">
        <w:t>The WEKA system has been applied successfully in a variety of areas including the areas of agriculture, machine learning research and education</w:t>
      </w:r>
      <w:r w:rsidRPr="00300CAA">
        <w:rPr>
          <w:sz w:val="30"/>
        </w:rPr>
        <w:t>.</w:t>
      </w:r>
    </w:p>
    <w:p w14:paraId="63C6BCC0" w14:textId="77777777" w:rsidR="00AB697D" w:rsidRPr="00300CAA" w:rsidRDefault="00AB697D" w:rsidP="00AB697D">
      <w:pPr>
        <w:spacing w:line="360" w:lineRule="auto"/>
        <w:rPr>
          <w:b/>
        </w:rPr>
      </w:pPr>
    </w:p>
    <w:p w14:paraId="5A43F22E" w14:textId="77777777" w:rsidR="00AB697D" w:rsidRPr="00300CAA" w:rsidRDefault="00AB697D" w:rsidP="00AB697D">
      <w:pPr>
        <w:pStyle w:val="ListParagraph"/>
        <w:numPr>
          <w:ilvl w:val="0"/>
          <w:numId w:val="16"/>
        </w:numPr>
        <w:tabs>
          <w:tab w:val="left" w:pos="1710"/>
        </w:tabs>
        <w:spacing w:line="360" w:lineRule="auto"/>
      </w:pPr>
      <w:r w:rsidRPr="00300CAA">
        <w:rPr>
          <w:b/>
        </w:rPr>
        <w:t>Limitations of WEKA</w:t>
      </w:r>
    </w:p>
    <w:p w14:paraId="7BAEC625" w14:textId="77777777" w:rsidR="00AB697D" w:rsidRPr="00300CAA" w:rsidRDefault="00AB697D" w:rsidP="001B4127">
      <w:pPr>
        <w:pStyle w:val="ListParagraph"/>
        <w:numPr>
          <w:ilvl w:val="0"/>
          <w:numId w:val="30"/>
        </w:numPr>
        <w:tabs>
          <w:tab w:val="left" w:pos="1710"/>
        </w:tabs>
        <w:spacing w:line="360" w:lineRule="auto"/>
      </w:pPr>
      <w:r w:rsidRPr="00300CAA">
        <w:t>GUI is not as well documented.</w:t>
      </w:r>
    </w:p>
    <w:p w14:paraId="7AF467CF" w14:textId="77777777" w:rsidR="00AB697D" w:rsidRPr="00300CAA" w:rsidRDefault="00AB697D" w:rsidP="001B4127">
      <w:pPr>
        <w:pStyle w:val="ListParagraph"/>
        <w:numPr>
          <w:ilvl w:val="0"/>
          <w:numId w:val="30"/>
        </w:numPr>
        <w:tabs>
          <w:tab w:val="left" w:pos="1710"/>
        </w:tabs>
        <w:spacing w:line="360" w:lineRule="auto"/>
      </w:pPr>
      <w:r w:rsidRPr="00300CAA">
        <w:t>2 different Modules cannot be combined (ex. modules for both PCA and clustering without writing a Java Code).</w:t>
      </w:r>
    </w:p>
    <w:p w14:paraId="0D3F5F79" w14:textId="77777777" w:rsidR="00AB697D" w:rsidRPr="00300CAA" w:rsidRDefault="00AB697D" w:rsidP="001B4127">
      <w:pPr>
        <w:pStyle w:val="ListParagraph"/>
        <w:numPr>
          <w:ilvl w:val="0"/>
          <w:numId w:val="30"/>
        </w:numPr>
        <w:tabs>
          <w:tab w:val="left" w:pos="1710"/>
        </w:tabs>
        <w:spacing w:line="360" w:lineRule="auto"/>
      </w:pPr>
      <w:r w:rsidRPr="00300CAA">
        <w:t>The Weka GUI provides several built-in 'visualization' panels but these are very limited.</w:t>
      </w:r>
    </w:p>
    <w:p w14:paraId="0C78DBA7" w14:textId="0306C795" w:rsidR="00AB697D" w:rsidRPr="001B4127" w:rsidRDefault="00AB697D" w:rsidP="001B4127">
      <w:pPr>
        <w:pStyle w:val="ListParagraph"/>
        <w:numPr>
          <w:ilvl w:val="0"/>
          <w:numId w:val="30"/>
        </w:numPr>
        <w:tabs>
          <w:tab w:val="left" w:pos="1710"/>
        </w:tabs>
        <w:spacing w:line="360" w:lineRule="auto"/>
        <w:rPr>
          <w:bCs/>
        </w:rPr>
      </w:pPr>
      <w:r w:rsidRPr="00300CAA">
        <w:t>Manipulation of data sets is not easy in Weka</w:t>
      </w:r>
      <w:r w:rsidR="00F77ACD" w:rsidRPr="001B4127">
        <w:rPr>
          <w:bCs/>
        </w:rPr>
        <w:t>.</w:t>
      </w:r>
    </w:p>
    <w:p w14:paraId="7C96AF5C" w14:textId="77777777" w:rsidR="00AB697D" w:rsidRPr="00300CAA" w:rsidRDefault="00AB697D" w:rsidP="00D64CEF">
      <w:pPr>
        <w:tabs>
          <w:tab w:val="left" w:pos="1620"/>
        </w:tabs>
        <w:spacing w:line="360" w:lineRule="auto"/>
        <w:rPr>
          <w:bCs/>
        </w:rPr>
      </w:pPr>
    </w:p>
    <w:p w14:paraId="08EE0BEC" w14:textId="61797B37" w:rsidR="00D64CEF" w:rsidRPr="00300CAA" w:rsidRDefault="00D64CEF" w:rsidP="00D64CEF">
      <w:pPr>
        <w:tabs>
          <w:tab w:val="left" w:pos="1620"/>
        </w:tabs>
        <w:spacing w:line="360" w:lineRule="auto"/>
        <w:rPr>
          <w:b/>
          <w:u w:val="single"/>
        </w:rPr>
      </w:pPr>
      <w:r w:rsidRPr="00300CAA">
        <w:rPr>
          <w:b/>
          <w:u w:val="single"/>
        </w:rPr>
        <w:t>R: -</w:t>
      </w:r>
    </w:p>
    <w:p w14:paraId="37730845" w14:textId="5F62AEA8" w:rsidR="003E77CF" w:rsidRPr="00300CAA" w:rsidRDefault="003E77CF" w:rsidP="003E77CF">
      <w:pPr>
        <w:pStyle w:val="ListParagraph"/>
        <w:numPr>
          <w:ilvl w:val="0"/>
          <w:numId w:val="2"/>
        </w:numPr>
        <w:tabs>
          <w:tab w:val="left" w:pos="1620"/>
        </w:tabs>
        <w:spacing w:line="360" w:lineRule="auto"/>
      </w:pPr>
      <w:r w:rsidRPr="00300CAA">
        <w:rPr>
          <w:b/>
        </w:rPr>
        <w:t>Steps to download and configure the R</w:t>
      </w:r>
    </w:p>
    <w:p w14:paraId="53111D40" w14:textId="0B160BB4" w:rsidR="003E77CF" w:rsidRPr="00300CAA" w:rsidRDefault="003E77CF" w:rsidP="003E77CF">
      <w:pPr>
        <w:pStyle w:val="ListParagraph"/>
        <w:numPr>
          <w:ilvl w:val="0"/>
          <w:numId w:val="4"/>
        </w:numPr>
        <w:tabs>
          <w:tab w:val="left" w:pos="360"/>
        </w:tabs>
        <w:spacing w:line="276" w:lineRule="auto"/>
        <w:contextualSpacing/>
      </w:pPr>
      <w:r w:rsidRPr="00300CAA">
        <w:t>Install r-base: Write this command in Command Prompt: sudo apt-get install r-base</w:t>
      </w:r>
    </w:p>
    <w:p w14:paraId="529C0674" w14:textId="77777777" w:rsidR="003E77CF" w:rsidRPr="00300CAA" w:rsidRDefault="003E77CF" w:rsidP="003E77CF">
      <w:pPr>
        <w:spacing w:line="276" w:lineRule="auto"/>
        <w:ind w:left="720"/>
      </w:pPr>
      <w:r w:rsidRPr="00300CAA">
        <w:t xml:space="preserve">  </w:t>
      </w:r>
    </w:p>
    <w:p w14:paraId="46B060B0" w14:textId="77777777" w:rsidR="003E77CF" w:rsidRPr="00300CAA" w:rsidRDefault="003E77CF" w:rsidP="003E77CF">
      <w:pPr>
        <w:spacing w:line="276" w:lineRule="auto"/>
        <w:ind w:left="720"/>
      </w:pPr>
      <w:r w:rsidRPr="00300CAA">
        <w:t>2.   Type R on terminal/Command line to get command line for R programming.</w:t>
      </w:r>
    </w:p>
    <w:p w14:paraId="777A23E4" w14:textId="77777777" w:rsidR="003E77CF" w:rsidRPr="00300CAA" w:rsidRDefault="003E77CF" w:rsidP="003E77CF">
      <w:pPr>
        <w:spacing w:line="276" w:lineRule="auto"/>
        <w:ind w:left="720"/>
      </w:pPr>
    </w:p>
    <w:p w14:paraId="23BFC782" w14:textId="77777777" w:rsidR="003E77CF" w:rsidRPr="00300CAA" w:rsidRDefault="003E77CF" w:rsidP="003E77CF">
      <w:pPr>
        <w:spacing w:line="276" w:lineRule="auto"/>
        <w:ind w:left="720"/>
      </w:pPr>
      <w:r w:rsidRPr="00300CAA">
        <w:rPr>
          <w:b/>
        </w:rPr>
        <w:t>Using IDE:</w:t>
      </w:r>
    </w:p>
    <w:p w14:paraId="0F558C70" w14:textId="77777777" w:rsidR="003E77CF" w:rsidRPr="00300CAA" w:rsidRDefault="003E77CF" w:rsidP="003E77CF">
      <w:pPr>
        <w:spacing w:line="276" w:lineRule="auto"/>
        <w:ind w:left="720"/>
      </w:pPr>
    </w:p>
    <w:p w14:paraId="7CDA67DD" w14:textId="2E5EB593" w:rsidR="003E77CF" w:rsidRPr="00300CAA" w:rsidRDefault="003E77CF" w:rsidP="00DD599B">
      <w:pPr>
        <w:pStyle w:val="ListParagraph"/>
        <w:numPr>
          <w:ilvl w:val="0"/>
          <w:numId w:val="5"/>
        </w:numPr>
        <w:spacing w:line="276" w:lineRule="auto"/>
        <w:ind w:left="720" w:firstLine="0"/>
      </w:pPr>
      <w:r w:rsidRPr="00300CAA">
        <w:t>URL for RStudio:</w:t>
      </w:r>
    </w:p>
    <w:p w14:paraId="61CF8ECE" w14:textId="77777777" w:rsidR="003E77CF" w:rsidRPr="00300CAA" w:rsidRDefault="003E77CF" w:rsidP="003E77CF">
      <w:pPr>
        <w:spacing w:line="276" w:lineRule="auto"/>
        <w:ind w:left="720"/>
      </w:pPr>
      <w:r w:rsidRPr="00300CAA">
        <w:t xml:space="preserve">   </w:t>
      </w:r>
      <w:r w:rsidRPr="00300CAA">
        <w:tab/>
        <w:t xml:space="preserve"> http://www.rstudio.com/products/rstudio/download/</w:t>
      </w:r>
    </w:p>
    <w:p w14:paraId="72A6690C" w14:textId="77777777" w:rsidR="003E77CF" w:rsidRPr="00300CAA" w:rsidRDefault="003E77CF" w:rsidP="003E77CF">
      <w:pPr>
        <w:spacing w:line="276" w:lineRule="auto"/>
        <w:ind w:left="720"/>
      </w:pPr>
      <w:r w:rsidRPr="00300CAA">
        <w:t xml:space="preserve">     </w:t>
      </w:r>
      <w:r w:rsidRPr="00300CAA">
        <w:tab/>
        <w:t xml:space="preserve"> Write this command in Command Prompt: sudo apt-get install r-base</w:t>
      </w:r>
    </w:p>
    <w:p w14:paraId="7518E6FE" w14:textId="0092B3D1" w:rsidR="003E77CF" w:rsidRPr="00300CAA" w:rsidRDefault="003E77CF" w:rsidP="003E77CF">
      <w:pPr>
        <w:spacing w:line="276" w:lineRule="auto"/>
        <w:ind w:left="2880"/>
      </w:pPr>
    </w:p>
    <w:p w14:paraId="7E6EF42A" w14:textId="4A933006" w:rsidR="003E77CF" w:rsidRPr="00300CAA" w:rsidRDefault="003E77CF" w:rsidP="007922A5">
      <w:pPr>
        <w:pStyle w:val="ListParagraph"/>
        <w:numPr>
          <w:ilvl w:val="0"/>
          <w:numId w:val="5"/>
        </w:numPr>
        <w:spacing w:line="276" w:lineRule="auto"/>
        <w:ind w:left="720" w:firstLine="0"/>
      </w:pPr>
      <w:r w:rsidRPr="00300CAA">
        <w:t xml:space="preserve"> Open Ubuntu Software Center</w:t>
      </w:r>
    </w:p>
    <w:p w14:paraId="0199FA7B" w14:textId="10C3FD14" w:rsidR="003E77CF" w:rsidRPr="00300CAA" w:rsidRDefault="003E77CF" w:rsidP="003E77CF">
      <w:pPr>
        <w:spacing w:line="276" w:lineRule="auto"/>
        <w:ind w:left="720" w:firstLine="720"/>
      </w:pPr>
      <w:r w:rsidRPr="00300CAA">
        <w:t xml:space="preserve">Search:  R-studio </w:t>
      </w:r>
    </w:p>
    <w:p w14:paraId="0B2AE0AE" w14:textId="0BA6381D" w:rsidR="003E77CF" w:rsidRPr="00300CAA" w:rsidRDefault="003E77CF" w:rsidP="003E77CF">
      <w:pPr>
        <w:spacing w:line="276" w:lineRule="auto"/>
        <w:ind w:left="720" w:firstLine="720"/>
      </w:pPr>
      <w:r w:rsidRPr="00300CAA">
        <w:t>Install:  R-Studio</w:t>
      </w:r>
    </w:p>
    <w:p w14:paraId="02C37386" w14:textId="1F339DFE" w:rsidR="007922A5" w:rsidRPr="00300CAA" w:rsidRDefault="007922A5" w:rsidP="007922A5">
      <w:pPr>
        <w:spacing w:line="276" w:lineRule="auto"/>
      </w:pPr>
    </w:p>
    <w:p w14:paraId="1A40E99A" w14:textId="77777777" w:rsidR="007922A5" w:rsidRPr="00300CAA" w:rsidRDefault="007922A5" w:rsidP="007922A5">
      <w:pPr>
        <w:spacing w:line="276" w:lineRule="auto"/>
        <w:rPr>
          <w:i/>
          <w:iCs/>
        </w:rPr>
      </w:pPr>
    </w:p>
    <w:p w14:paraId="06FA3C32" w14:textId="77777777" w:rsidR="003E77CF" w:rsidRPr="00300CAA" w:rsidRDefault="003E77CF" w:rsidP="003E77CF">
      <w:pPr>
        <w:rPr>
          <w:i/>
          <w:iCs/>
        </w:rPr>
      </w:pPr>
    </w:p>
    <w:p w14:paraId="48E405FE" w14:textId="77777777" w:rsidR="003E77CF" w:rsidRPr="00300CAA" w:rsidRDefault="003E77CF" w:rsidP="003E77CF">
      <w:pPr>
        <w:pStyle w:val="ListParagraph"/>
        <w:numPr>
          <w:ilvl w:val="0"/>
          <w:numId w:val="2"/>
        </w:numPr>
        <w:tabs>
          <w:tab w:val="left" w:pos="1620"/>
        </w:tabs>
        <w:spacing w:line="360" w:lineRule="auto"/>
        <w:jc w:val="both"/>
        <w:rPr>
          <w:rFonts w:eastAsia="Droid Sans Fallback"/>
          <w:color w:val="000000"/>
          <w:lang w:val="en-IN" w:bidi="hi-IN"/>
        </w:rPr>
      </w:pPr>
      <w:r w:rsidRPr="00300CAA">
        <w:rPr>
          <w:b/>
        </w:rPr>
        <w:t>Working of R</w:t>
      </w:r>
    </w:p>
    <w:p w14:paraId="6EC6CFD4" w14:textId="77777777" w:rsidR="003E77CF" w:rsidRPr="00300CAA" w:rsidRDefault="003E77CF" w:rsidP="003E77CF">
      <w:pPr>
        <w:pStyle w:val="ListParagraph"/>
        <w:tabs>
          <w:tab w:val="left" w:pos="1620"/>
        </w:tabs>
        <w:spacing w:line="360" w:lineRule="auto"/>
        <w:ind w:left="810"/>
        <w:rPr>
          <w:rFonts w:eastAsia="Droid Sans Fallback"/>
          <w:color w:val="000000"/>
          <w:lang w:val="en-IN" w:bidi="hi-IN"/>
        </w:rPr>
      </w:pPr>
      <w:r w:rsidRPr="00300CAA">
        <w:rPr>
          <w:rFonts w:eastAsia="Droid Sans Fallback"/>
          <w:color w:val="000000"/>
          <w:lang w:val="en-IN" w:bidi="hi-IN"/>
        </w:rPr>
        <w:t>The default panes:</w:t>
      </w:r>
    </w:p>
    <w:p w14:paraId="5C1FE569" w14:textId="77777777" w:rsidR="003E77CF" w:rsidRPr="00300CAA" w:rsidRDefault="003E77CF" w:rsidP="003E77CF">
      <w:pPr>
        <w:numPr>
          <w:ilvl w:val="0"/>
          <w:numId w:val="6"/>
        </w:numPr>
        <w:spacing w:line="360" w:lineRule="auto"/>
        <w:ind w:left="810"/>
        <w:rPr>
          <w:rFonts w:eastAsia="Droid Sans Fallback"/>
          <w:color w:val="000000"/>
          <w:lang w:val="en-IN" w:bidi="hi-IN"/>
        </w:rPr>
      </w:pPr>
      <w:r w:rsidRPr="00300CAA">
        <w:rPr>
          <w:rFonts w:eastAsia="Droid Sans Fallback"/>
          <w:color w:val="000000"/>
          <w:lang w:val="en-IN" w:bidi="hi-IN"/>
        </w:rPr>
        <w:t>Console (entire left)</w:t>
      </w:r>
    </w:p>
    <w:p w14:paraId="4EB0CE7A" w14:textId="77777777" w:rsidR="003E77CF" w:rsidRPr="00300CAA" w:rsidRDefault="003E77CF" w:rsidP="003E77CF">
      <w:pPr>
        <w:numPr>
          <w:ilvl w:val="0"/>
          <w:numId w:val="6"/>
        </w:numPr>
        <w:spacing w:line="360" w:lineRule="auto"/>
        <w:ind w:left="810"/>
        <w:rPr>
          <w:rFonts w:eastAsia="Droid Sans Fallback"/>
          <w:color w:val="000000"/>
          <w:lang w:val="en-IN" w:bidi="hi-IN"/>
        </w:rPr>
      </w:pPr>
      <w:r w:rsidRPr="00300CAA">
        <w:rPr>
          <w:rFonts w:eastAsia="Droid Sans Fallback"/>
          <w:color w:val="000000"/>
          <w:lang w:val="en-IN" w:bidi="hi-IN"/>
        </w:rPr>
        <w:t>Workspace/History (tabbed in upper right)</w:t>
      </w:r>
    </w:p>
    <w:p w14:paraId="6FEDF649" w14:textId="77777777" w:rsidR="003E77CF" w:rsidRPr="00300CAA" w:rsidRDefault="003E77CF" w:rsidP="003E77CF">
      <w:pPr>
        <w:numPr>
          <w:ilvl w:val="0"/>
          <w:numId w:val="6"/>
        </w:numPr>
        <w:spacing w:line="360" w:lineRule="auto"/>
        <w:ind w:left="810"/>
        <w:rPr>
          <w:rFonts w:eastAsia="Droid Sans Fallback"/>
          <w:color w:val="000000"/>
          <w:lang w:val="en-IN" w:bidi="hi-IN"/>
        </w:rPr>
      </w:pPr>
      <w:r w:rsidRPr="00300CAA">
        <w:rPr>
          <w:rFonts w:eastAsia="Droid Sans Fallback"/>
          <w:color w:val="000000"/>
          <w:lang w:val="en-IN" w:bidi="hi-IN"/>
        </w:rPr>
        <w:t>Files/Plots/Packages/Help (tabbed in lower right)</w:t>
      </w:r>
    </w:p>
    <w:p w14:paraId="170E31CD" w14:textId="77777777" w:rsidR="003E77CF" w:rsidRPr="00300CAA" w:rsidRDefault="003E77CF" w:rsidP="003E77CF">
      <w:pPr>
        <w:pStyle w:val="ListParagraph"/>
        <w:numPr>
          <w:ilvl w:val="0"/>
          <w:numId w:val="7"/>
        </w:numPr>
        <w:spacing w:line="360" w:lineRule="auto"/>
        <w:contextualSpacing/>
        <w:rPr>
          <w:rFonts w:eastAsia="Droid Sans Fallback"/>
          <w:color w:val="000000"/>
          <w:lang w:val="en-IN" w:bidi="hi-IN"/>
        </w:rPr>
      </w:pPr>
      <w:r w:rsidRPr="00300CAA">
        <w:rPr>
          <w:rFonts w:eastAsia="Droid Sans Fallback"/>
          <w:color w:val="000000"/>
          <w:lang w:val="en-IN" w:bidi="hi-IN"/>
        </w:rPr>
        <w:t>Download package needed for that program.</w:t>
      </w:r>
    </w:p>
    <w:p w14:paraId="169952E0" w14:textId="77777777" w:rsidR="003E77CF" w:rsidRPr="00300CAA" w:rsidRDefault="003E77CF" w:rsidP="003E77CF">
      <w:pPr>
        <w:pStyle w:val="ListParagraph"/>
        <w:numPr>
          <w:ilvl w:val="0"/>
          <w:numId w:val="7"/>
        </w:numPr>
        <w:spacing w:line="360" w:lineRule="auto"/>
        <w:contextualSpacing/>
        <w:rPr>
          <w:rFonts w:eastAsia="Droid Sans Fallback"/>
          <w:color w:val="000000"/>
          <w:lang w:val="en-IN" w:bidi="hi-IN"/>
        </w:rPr>
      </w:pPr>
      <w:r w:rsidRPr="00300CAA">
        <w:rPr>
          <w:rFonts w:eastAsia="Droid Sans Fallback"/>
          <w:color w:val="000000"/>
          <w:lang w:val="en-IN" w:bidi="hi-IN"/>
        </w:rPr>
        <w:t xml:space="preserve">Open RStudio. </w:t>
      </w:r>
    </w:p>
    <w:p w14:paraId="130D2735" w14:textId="77777777" w:rsidR="003E77CF" w:rsidRPr="00300CAA" w:rsidRDefault="003E77CF" w:rsidP="003E77CF">
      <w:pPr>
        <w:pStyle w:val="ListParagraph"/>
        <w:numPr>
          <w:ilvl w:val="0"/>
          <w:numId w:val="7"/>
        </w:numPr>
        <w:spacing w:line="360" w:lineRule="auto"/>
        <w:contextualSpacing/>
        <w:rPr>
          <w:rFonts w:eastAsia="Droid Sans Fallback"/>
          <w:color w:val="000000"/>
          <w:lang w:val="en-IN" w:bidi="hi-IN"/>
        </w:rPr>
      </w:pPr>
      <w:r w:rsidRPr="00300CAA">
        <w:rPr>
          <w:rFonts w:eastAsia="Droid Sans Fallback"/>
          <w:color w:val="000000"/>
          <w:lang w:val="en-IN" w:bidi="hi-IN"/>
        </w:rPr>
        <w:t>Install the Required Package. Go to Packages - Click on "Install".</w:t>
      </w:r>
    </w:p>
    <w:p w14:paraId="7AA5C8D5" w14:textId="77777777" w:rsidR="003E77CF" w:rsidRPr="00300CAA" w:rsidRDefault="003E77CF" w:rsidP="003E77CF">
      <w:pPr>
        <w:spacing w:line="360" w:lineRule="auto"/>
        <w:ind w:left="1080"/>
        <w:rPr>
          <w:rFonts w:eastAsia="Droid Sans Fallback"/>
          <w:color w:val="000000"/>
          <w:lang w:val="en-IN" w:bidi="hi-IN"/>
        </w:rPr>
      </w:pPr>
      <w:r w:rsidRPr="00300CAA">
        <w:rPr>
          <w:rFonts w:eastAsia="Droid Sans Fallback"/>
          <w:color w:val="000000"/>
          <w:lang w:val="en-IN" w:bidi="hi-IN"/>
        </w:rPr>
        <w:t>You will get "Install Packages" Window.</w:t>
      </w:r>
    </w:p>
    <w:p w14:paraId="45169681" w14:textId="77777777" w:rsidR="003E77CF" w:rsidRPr="00300CAA" w:rsidRDefault="003E77CF" w:rsidP="003E77CF">
      <w:pPr>
        <w:spacing w:line="360" w:lineRule="auto"/>
        <w:ind w:left="1080"/>
        <w:rPr>
          <w:rFonts w:eastAsia="Droid Sans Fallback"/>
          <w:color w:val="000000"/>
          <w:lang w:val="en-IN" w:bidi="hi-IN"/>
        </w:rPr>
      </w:pPr>
      <w:r w:rsidRPr="00300CAA">
        <w:rPr>
          <w:rFonts w:eastAsia="Droid Sans Fallback"/>
          <w:color w:val="000000"/>
          <w:lang w:val="en-IN" w:bidi="hi-IN"/>
        </w:rPr>
        <w:t>Install from: Package Archive File(tar.gz)</w:t>
      </w:r>
    </w:p>
    <w:p w14:paraId="116E4F58" w14:textId="40E54EAF" w:rsidR="003E77CF" w:rsidRPr="00300CAA" w:rsidRDefault="003E77CF" w:rsidP="00E32F1C">
      <w:pPr>
        <w:spacing w:line="360" w:lineRule="auto"/>
        <w:ind w:left="1080"/>
        <w:rPr>
          <w:rFonts w:eastAsia="Droid Sans Fallback"/>
          <w:color w:val="000000"/>
          <w:lang w:val="en-IN" w:bidi="hi-IN"/>
        </w:rPr>
      </w:pPr>
      <w:r w:rsidRPr="00300CAA">
        <w:rPr>
          <w:rFonts w:eastAsia="Droid Sans Fallback"/>
          <w:color w:val="000000"/>
          <w:lang w:val="en-IN" w:bidi="hi-IN"/>
        </w:rPr>
        <w:t>Package archive: (Browse the path where you have stored the Package_name.tar.gz)</w:t>
      </w:r>
      <w:r w:rsidR="00E32F1C" w:rsidRPr="00300CAA">
        <w:rPr>
          <w:rFonts w:eastAsia="Droid Sans Fallback"/>
          <w:color w:val="000000"/>
          <w:lang w:val="en-IN" w:bidi="hi-IN"/>
        </w:rPr>
        <w:t xml:space="preserve"> and </w:t>
      </w:r>
      <w:r w:rsidRPr="00300CAA">
        <w:rPr>
          <w:rFonts w:eastAsia="Droid Sans Fallback"/>
          <w:color w:val="000000"/>
          <w:lang w:val="en-IN" w:bidi="hi-IN"/>
        </w:rPr>
        <w:t>Click Install.</w:t>
      </w:r>
    </w:p>
    <w:p w14:paraId="4FE69133" w14:textId="2876C7D4" w:rsidR="003E77CF" w:rsidRPr="00300CAA" w:rsidRDefault="003E77CF" w:rsidP="003E77CF">
      <w:pPr>
        <w:pStyle w:val="ListParagraph"/>
        <w:numPr>
          <w:ilvl w:val="0"/>
          <w:numId w:val="7"/>
        </w:numPr>
        <w:spacing w:line="360" w:lineRule="auto"/>
        <w:contextualSpacing/>
        <w:rPr>
          <w:rFonts w:eastAsia="Droid Sans Fallback"/>
          <w:color w:val="000000"/>
          <w:lang w:val="en-IN" w:bidi="hi-IN"/>
        </w:rPr>
      </w:pPr>
      <w:r w:rsidRPr="00300CAA">
        <w:rPr>
          <w:rFonts w:eastAsia="Droid Sans Fallback"/>
          <w:color w:val="000000"/>
          <w:lang w:val="en-IN" w:bidi="hi-IN"/>
        </w:rPr>
        <w:t>In Packages - Tick the Package</w:t>
      </w:r>
      <w:r w:rsidR="007922A5" w:rsidRPr="00300CAA">
        <w:rPr>
          <w:rFonts w:eastAsia="Droid Sans Fallback"/>
          <w:color w:val="000000"/>
          <w:lang w:val="en-IN" w:bidi="hi-IN"/>
        </w:rPr>
        <w:t>_</w:t>
      </w:r>
      <w:r w:rsidRPr="00300CAA">
        <w:rPr>
          <w:rFonts w:eastAsia="Droid Sans Fallback"/>
          <w:color w:val="000000"/>
          <w:lang w:val="en-IN" w:bidi="hi-IN"/>
        </w:rPr>
        <w:t>name in user library. Click on Update. Click on OK.</w:t>
      </w:r>
    </w:p>
    <w:p w14:paraId="5B5D2E23" w14:textId="77777777" w:rsidR="003E77CF" w:rsidRPr="00300CAA" w:rsidRDefault="003E77CF" w:rsidP="003E77CF">
      <w:pPr>
        <w:pStyle w:val="ListParagraph"/>
        <w:numPr>
          <w:ilvl w:val="0"/>
          <w:numId w:val="7"/>
        </w:numPr>
        <w:spacing w:line="360" w:lineRule="auto"/>
        <w:contextualSpacing/>
        <w:rPr>
          <w:rFonts w:eastAsia="Droid Sans Fallback"/>
          <w:color w:val="000000"/>
          <w:lang w:val="en-IN" w:bidi="hi-IN"/>
        </w:rPr>
      </w:pPr>
      <w:r w:rsidRPr="00300CAA">
        <w:rPr>
          <w:rFonts w:eastAsia="Droid Sans Fallback"/>
          <w:color w:val="000000"/>
          <w:lang w:val="en-IN" w:bidi="hi-IN"/>
        </w:rPr>
        <w:t>Write Following Code in R Script (File - New File - R Script) and Save it as "Program1.R"</w:t>
      </w:r>
    </w:p>
    <w:p w14:paraId="20BFE20A" w14:textId="77777777" w:rsidR="003E77CF" w:rsidRPr="00300CAA" w:rsidRDefault="003E77CF" w:rsidP="003E77CF">
      <w:pPr>
        <w:spacing w:line="360" w:lineRule="auto"/>
        <w:ind w:left="720"/>
        <w:rPr>
          <w:rFonts w:eastAsia="Droid Sans Fallback"/>
          <w:color w:val="000000"/>
          <w:lang w:val="en-IN" w:bidi="hi-IN"/>
        </w:rPr>
      </w:pPr>
      <w:r w:rsidRPr="00300CAA">
        <w:rPr>
          <w:rFonts w:eastAsia="Droid Sans Fallback"/>
          <w:color w:val="000000"/>
          <w:lang w:val="en-IN" w:bidi="hi-IN"/>
        </w:rPr>
        <w:tab/>
        <w:t>library(e1071)</w:t>
      </w:r>
    </w:p>
    <w:p w14:paraId="7C4F4DA1" w14:textId="77777777" w:rsidR="003E77CF" w:rsidRPr="00300CAA" w:rsidRDefault="003E77CF" w:rsidP="003E77CF">
      <w:pPr>
        <w:spacing w:line="360" w:lineRule="auto"/>
        <w:ind w:left="720"/>
        <w:rPr>
          <w:rFonts w:eastAsia="Droid Sans Fallback"/>
          <w:color w:val="000000"/>
          <w:lang w:val="en-IN" w:bidi="hi-IN"/>
        </w:rPr>
      </w:pPr>
      <w:r w:rsidRPr="00300CAA">
        <w:rPr>
          <w:rFonts w:eastAsia="Droid Sans Fallback"/>
          <w:color w:val="000000"/>
          <w:lang w:val="en-IN" w:bidi="hi-IN"/>
        </w:rPr>
        <w:tab/>
        <w:t>data(iris)</w:t>
      </w:r>
    </w:p>
    <w:p w14:paraId="09621BF1" w14:textId="77777777" w:rsidR="003E77CF" w:rsidRPr="00300CAA" w:rsidRDefault="003E77CF" w:rsidP="003E77CF">
      <w:pPr>
        <w:spacing w:line="360" w:lineRule="auto"/>
        <w:ind w:left="720"/>
        <w:rPr>
          <w:rFonts w:eastAsia="Droid Sans Fallback"/>
          <w:color w:val="000000"/>
          <w:lang w:val="en-IN" w:bidi="hi-IN"/>
        </w:rPr>
      </w:pPr>
      <w:r w:rsidRPr="00300CAA">
        <w:rPr>
          <w:rFonts w:eastAsia="Droid Sans Fallback"/>
          <w:color w:val="000000"/>
          <w:lang w:val="en-IN" w:bidi="hi-IN"/>
        </w:rPr>
        <w:tab/>
        <w:t>set.seed(123)</w:t>
      </w:r>
    </w:p>
    <w:p w14:paraId="13D6A92C" w14:textId="77777777" w:rsidR="003E77CF" w:rsidRPr="00300CAA" w:rsidRDefault="003E77CF" w:rsidP="003E77CF">
      <w:pPr>
        <w:spacing w:line="360" w:lineRule="auto"/>
        <w:ind w:left="720"/>
        <w:rPr>
          <w:rFonts w:eastAsia="Droid Sans Fallback"/>
          <w:color w:val="000000"/>
          <w:lang w:val="en-IN" w:bidi="hi-IN"/>
        </w:rPr>
      </w:pPr>
      <w:r w:rsidRPr="00300CAA">
        <w:rPr>
          <w:rFonts w:eastAsia="Droid Sans Fallback"/>
          <w:color w:val="000000"/>
          <w:lang w:val="en-IN" w:bidi="hi-IN"/>
        </w:rPr>
        <w:tab/>
        <w:t>cm1 &lt;- cmeans(iris[,1:4],10)</w:t>
      </w:r>
    </w:p>
    <w:p w14:paraId="2D24AE70" w14:textId="77777777" w:rsidR="003E77CF" w:rsidRPr="00300CAA" w:rsidRDefault="003E77CF" w:rsidP="003E77CF">
      <w:pPr>
        <w:spacing w:line="360" w:lineRule="auto"/>
        <w:ind w:left="720"/>
        <w:rPr>
          <w:rFonts w:eastAsia="Droid Sans Fallback"/>
          <w:color w:val="000000"/>
          <w:lang w:val="en-IN" w:bidi="hi-IN"/>
        </w:rPr>
      </w:pPr>
      <w:r w:rsidRPr="00300CAA">
        <w:rPr>
          <w:rFonts w:eastAsia="Droid Sans Fallback"/>
          <w:color w:val="000000"/>
          <w:lang w:val="en-IN" w:bidi="hi-IN"/>
        </w:rPr>
        <w:tab/>
        <w:t>bc1 &lt;- bclust(iris[,1:4],3,base.centers=20,iter.base=50,base.method="cmeans")</w:t>
      </w:r>
    </w:p>
    <w:p w14:paraId="7344D407" w14:textId="77777777" w:rsidR="003E77CF" w:rsidRPr="00300CAA" w:rsidRDefault="003E77CF" w:rsidP="003E77CF">
      <w:pPr>
        <w:pStyle w:val="ListParagraph"/>
        <w:numPr>
          <w:ilvl w:val="0"/>
          <w:numId w:val="7"/>
        </w:numPr>
        <w:spacing w:line="360" w:lineRule="auto"/>
        <w:contextualSpacing/>
        <w:rPr>
          <w:rFonts w:eastAsia="Droid Sans Fallback"/>
          <w:color w:val="000000"/>
          <w:lang w:val="en-IN" w:bidi="hi-IN"/>
        </w:rPr>
      </w:pPr>
      <w:r w:rsidRPr="00300CAA">
        <w:rPr>
          <w:rFonts w:eastAsia="Droid Sans Fallback"/>
          <w:color w:val="000000"/>
          <w:lang w:val="en-IN" w:bidi="hi-IN"/>
        </w:rPr>
        <w:t>Click on run Icon.</w:t>
      </w:r>
    </w:p>
    <w:p w14:paraId="32870C7A" w14:textId="77777777" w:rsidR="003E77CF" w:rsidRPr="00300CAA" w:rsidRDefault="003E77CF" w:rsidP="003E77CF">
      <w:pPr>
        <w:spacing w:line="360" w:lineRule="auto"/>
        <w:ind w:left="720"/>
        <w:rPr>
          <w:color w:val="000000"/>
          <w:lang w:val="en-IN" w:bidi="hi-IN"/>
        </w:rPr>
      </w:pPr>
      <w:r w:rsidRPr="00300CAA">
        <w:rPr>
          <w:rFonts w:eastAsia="Droid Sans Fallback"/>
          <w:color w:val="000000"/>
          <w:lang w:val="en-IN" w:bidi="hi-IN"/>
        </w:rPr>
        <w:t>7.   Write following commands on 'console' which is in 'RStudio'.</w:t>
      </w:r>
    </w:p>
    <w:p w14:paraId="01F66896" w14:textId="77777777" w:rsidR="003E77CF" w:rsidRPr="00300CAA" w:rsidRDefault="003E77CF" w:rsidP="003E77CF">
      <w:pPr>
        <w:spacing w:line="360" w:lineRule="auto"/>
        <w:ind w:left="720"/>
        <w:rPr>
          <w:rFonts w:eastAsia="Droid Sans Fallback"/>
          <w:color w:val="000000"/>
          <w:lang w:val="en-IN" w:bidi="hi-IN"/>
        </w:rPr>
      </w:pPr>
      <w:r w:rsidRPr="00300CAA">
        <w:rPr>
          <w:color w:val="000000"/>
          <w:lang w:val="en-IN" w:bidi="hi-IN"/>
        </w:rPr>
        <w:t xml:space="preserve"> </w:t>
      </w:r>
      <w:r w:rsidRPr="00300CAA">
        <w:rPr>
          <w:rFonts w:eastAsia="Droid Sans Fallback"/>
          <w:color w:val="000000"/>
          <w:lang w:val="en-IN" w:bidi="hi-IN"/>
        </w:rPr>
        <w:tab/>
        <w:t>&gt; data("iris")</w:t>
      </w:r>
    </w:p>
    <w:p w14:paraId="6516E1CF" w14:textId="77777777" w:rsidR="003E77CF" w:rsidRPr="00300CAA" w:rsidRDefault="003E77CF" w:rsidP="003E77CF">
      <w:pPr>
        <w:spacing w:line="360" w:lineRule="auto"/>
        <w:ind w:left="720"/>
        <w:rPr>
          <w:rFonts w:eastAsia="Droid Sans Fallback"/>
          <w:color w:val="000000"/>
          <w:lang w:val="en-IN" w:bidi="hi-IN"/>
        </w:rPr>
      </w:pPr>
      <w:r w:rsidRPr="00300CAA">
        <w:rPr>
          <w:rFonts w:eastAsia="Droid Sans Fallback"/>
          <w:color w:val="000000"/>
          <w:lang w:val="en-IN" w:bidi="hi-IN"/>
        </w:rPr>
        <w:tab/>
        <w:t>&gt; library(class)</w:t>
      </w:r>
    </w:p>
    <w:p w14:paraId="39E1BF8F" w14:textId="77777777" w:rsidR="003E77CF" w:rsidRPr="00300CAA" w:rsidRDefault="003E77CF" w:rsidP="003E77CF">
      <w:pPr>
        <w:spacing w:line="360" w:lineRule="auto"/>
        <w:ind w:left="720"/>
        <w:rPr>
          <w:rFonts w:eastAsia="Droid Sans Fallback"/>
          <w:color w:val="000000"/>
          <w:lang w:val="en-IN" w:bidi="hi-IN"/>
        </w:rPr>
      </w:pPr>
      <w:r w:rsidRPr="00300CAA">
        <w:rPr>
          <w:rFonts w:eastAsia="Droid Sans Fallback"/>
          <w:color w:val="000000"/>
          <w:lang w:val="en-IN" w:bidi="hi-IN"/>
        </w:rPr>
        <w:tab/>
        <w:t>&gt; library(e1071)</w:t>
      </w:r>
    </w:p>
    <w:p w14:paraId="247E9702" w14:textId="77777777" w:rsidR="003E77CF" w:rsidRPr="00300CAA" w:rsidRDefault="003E77CF" w:rsidP="003E77CF">
      <w:pPr>
        <w:spacing w:line="360" w:lineRule="auto"/>
        <w:ind w:left="1080"/>
        <w:rPr>
          <w:rFonts w:eastAsia="Droid Sans Fallback"/>
          <w:color w:val="000000"/>
          <w:lang w:val="en-IN" w:bidi="hi-IN"/>
        </w:rPr>
      </w:pPr>
      <w:r w:rsidRPr="00300CAA">
        <w:rPr>
          <w:rFonts w:eastAsia="Droid Sans Fallback"/>
          <w:color w:val="000000"/>
          <w:lang w:val="en-IN" w:bidi="hi-IN"/>
        </w:rPr>
        <w:tab/>
        <w:t xml:space="preserve">&gt; pairs(iris[1:4], main = "Iris Data(red=setosa,green=versicolor,blue=virginica)",pch= 21, bg = c("red","green3","blue")[unclass </w:t>
      </w:r>
      <w:r w:rsidRPr="00300CAA">
        <w:rPr>
          <w:rFonts w:eastAsia="Droid Sans Fallback"/>
          <w:color w:val="000000"/>
          <w:lang w:val="en-IN" w:bidi="hi-IN"/>
        </w:rPr>
        <w:tab/>
        <w:t>(iris$Species)])</w:t>
      </w:r>
    </w:p>
    <w:p w14:paraId="2773FB33" w14:textId="77777777" w:rsidR="003E77CF" w:rsidRPr="00300CAA" w:rsidRDefault="003E77CF" w:rsidP="003E77CF">
      <w:pPr>
        <w:spacing w:line="360" w:lineRule="auto"/>
        <w:ind w:left="1080"/>
        <w:rPr>
          <w:rFonts w:eastAsia="Droid Sans Fallback"/>
          <w:color w:val="000000"/>
          <w:lang w:val="en-IN" w:bidi="hi-IN"/>
        </w:rPr>
      </w:pPr>
      <w:r w:rsidRPr="00300CAA">
        <w:rPr>
          <w:rFonts w:eastAsia="Droid Sans Fallback"/>
          <w:color w:val="000000"/>
          <w:lang w:val="en-IN" w:bidi="hi-IN"/>
        </w:rPr>
        <w:tab/>
        <w:t>&gt; data(iris)</w:t>
      </w:r>
    </w:p>
    <w:p w14:paraId="27789458" w14:textId="77777777" w:rsidR="003E77CF" w:rsidRPr="00300CAA" w:rsidRDefault="003E77CF" w:rsidP="003E77CF">
      <w:pPr>
        <w:spacing w:line="360" w:lineRule="auto"/>
        <w:ind w:left="1080"/>
        <w:rPr>
          <w:rFonts w:eastAsia="Droid Sans Fallback"/>
          <w:color w:val="000000"/>
          <w:lang w:val="en-IN" w:bidi="hi-IN"/>
        </w:rPr>
      </w:pPr>
      <w:r w:rsidRPr="00300CAA">
        <w:rPr>
          <w:rFonts w:eastAsia="Droid Sans Fallback"/>
          <w:color w:val="000000"/>
          <w:lang w:val="en-IN" w:bidi="hi-IN"/>
        </w:rPr>
        <w:tab/>
        <w:t>&gt; summary(iris)</w:t>
      </w:r>
    </w:p>
    <w:p w14:paraId="57DFAC04" w14:textId="77777777" w:rsidR="003E77CF" w:rsidRPr="00300CAA" w:rsidRDefault="003E77CF" w:rsidP="003E77CF">
      <w:pPr>
        <w:spacing w:line="360" w:lineRule="auto"/>
        <w:ind w:left="1080"/>
        <w:rPr>
          <w:rFonts w:eastAsia="Droid Sans Fallback"/>
          <w:color w:val="000000"/>
          <w:lang w:val="en-IN" w:bidi="hi-IN"/>
        </w:rPr>
      </w:pPr>
      <w:r w:rsidRPr="00300CAA">
        <w:rPr>
          <w:rFonts w:eastAsia="Droid Sans Fallback"/>
          <w:color w:val="000000"/>
          <w:lang w:val="en-IN" w:bidi="hi-IN"/>
        </w:rPr>
        <w:lastRenderedPageBreak/>
        <w:tab/>
        <w:t>&gt; classifier&lt;-naiveBayes(iris[,1:4], iris[,5])</w:t>
      </w:r>
    </w:p>
    <w:p w14:paraId="61E36AB6" w14:textId="2ED02D44" w:rsidR="003E77CF" w:rsidRPr="00300CAA" w:rsidRDefault="003E77CF" w:rsidP="0065278B">
      <w:pPr>
        <w:spacing w:line="360" w:lineRule="auto"/>
        <w:ind w:left="1080"/>
        <w:rPr>
          <w:rFonts w:eastAsia="Droid Sans Fallback"/>
          <w:color w:val="000000"/>
          <w:lang w:val="en-IN" w:bidi="hi-IN"/>
        </w:rPr>
      </w:pPr>
      <w:r w:rsidRPr="00300CAA">
        <w:rPr>
          <w:rFonts w:eastAsia="Droid Sans Fallback"/>
          <w:color w:val="000000"/>
          <w:lang w:val="en-IN" w:bidi="hi-IN"/>
        </w:rPr>
        <w:tab/>
        <w:t>&gt; table(predict(classifier, iris[,-5]), iris[,5])</w:t>
      </w:r>
    </w:p>
    <w:p w14:paraId="6C81AD31" w14:textId="77777777" w:rsidR="003E77CF" w:rsidRPr="00300CAA" w:rsidRDefault="003E77CF" w:rsidP="003E77CF">
      <w:pPr>
        <w:pStyle w:val="ListParagraph"/>
        <w:numPr>
          <w:ilvl w:val="0"/>
          <w:numId w:val="2"/>
        </w:numPr>
        <w:tabs>
          <w:tab w:val="left" w:pos="1620"/>
        </w:tabs>
        <w:spacing w:line="360" w:lineRule="auto"/>
        <w:rPr>
          <w:b/>
          <w:bCs/>
        </w:rPr>
      </w:pPr>
      <w:r w:rsidRPr="00300CAA">
        <w:rPr>
          <w:rFonts w:eastAsia="Droid Sans Fallback"/>
          <w:b/>
          <w:color w:val="000000"/>
          <w:lang w:val="en-IN" w:bidi="hi-IN"/>
        </w:rPr>
        <w:t>Features of R</w:t>
      </w:r>
    </w:p>
    <w:p w14:paraId="45DE3247" w14:textId="59C4F72A" w:rsidR="003E77CF" w:rsidRPr="00300CAA" w:rsidRDefault="003E77CF" w:rsidP="003E77CF">
      <w:pPr>
        <w:pStyle w:val="ListParagraph"/>
        <w:tabs>
          <w:tab w:val="left" w:pos="1620"/>
        </w:tabs>
        <w:spacing w:line="360" w:lineRule="auto"/>
        <w:rPr>
          <w:color w:val="000000"/>
        </w:rPr>
      </w:pPr>
      <w:r w:rsidRPr="00300CAA">
        <w:rPr>
          <w:b/>
          <w:bCs/>
        </w:rPr>
        <w:t>Statistical Features</w:t>
      </w:r>
    </w:p>
    <w:p w14:paraId="783BA2D5" w14:textId="77777777" w:rsidR="003E77CF" w:rsidRPr="00300CAA" w:rsidRDefault="003E77CF" w:rsidP="001B4127">
      <w:pPr>
        <w:pStyle w:val="ListParagraph"/>
        <w:numPr>
          <w:ilvl w:val="0"/>
          <w:numId w:val="31"/>
        </w:numPr>
        <w:spacing w:line="360" w:lineRule="auto"/>
        <w:contextualSpacing/>
        <w:rPr>
          <w:color w:val="000000"/>
        </w:rPr>
      </w:pPr>
      <w:r w:rsidRPr="00300CAA">
        <w:rPr>
          <w:color w:val="000000"/>
        </w:rPr>
        <w:t xml:space="preserve">Implement a wide variety of statistical and </w:t>
      </w:r>
      <w:hyperlink r:id="rId34" w:history="1">
        <w:r w:rsidRPr="00300CAA">
          <w:rPr>
            <w:rStyle w:val="WW-InternetLink"/>
            <w:color w:val="000000"/>
            <w:u w:val="none"/>
          </w:rPr>
          <w:t>graphical</w:t>
        </w:r>
      </w:hyperlink>
      <w:r w:rsidRPr="00300CAA">
        <w:rPr>
          <w:color w:val="000000"/>
        </w:rPr>
        <w:t xml:space="preserve"> techniques.</w:t>
      </w:r>
    </w:p>
    <w:p w14:paraId="22E2CBCD" w14:textId="77777777" w:rsidR="003E77CF" w:rsidRPr="00300CAA" w:rsidRDefault="003E77CF" w:rsidP="001B4127">
      <w:pPr>
        <w:pStyle w:val="ListParagraph"/>
        <w:numPr>
          <w:ilvl w:val="0"/>
          <w:numId w:val="31"/>
        </w:numPr>
        <w:spacing w:line="360" w:lineRule="auto"/>
        <w:contextualSpacing/>
        <w:rPr>
          <w:color w:val="000000"/>
        </w:rPr>
      </w:pPr>
      <w:r w:rsidRPr="00300CAA">
        <w:rPr>
          <w:color w:val="000000"/>
        </w:rPr>
        <w:t>R is easily extensible through functions and extensions, and the R community is noted for its active contributions in terms of packages.</w:t>
      </w:r>
    </w:p>
    <w:p w14:paraId="71B14C37" w14:textId="77777777" w:rsidR="003E77CF" w:rsidRPr="00300CAA" w:rsidRDefault="003E77CF" w:rsidP="001B4127">
      <w:pPr>
        <w:pStyle w:val="ListParagraph"/>
        <w:numPr>
          <w:ilvl w:val="0"/>
          <w:numId w:val="31"/>
        </w:numPr>
        <w:spacing w:line="360" w:lineRule="auto"/>
        <w:contextualSpacing/>
        <w:rPr>
          <w:b/>
          <w:bCs/>
          <w:color w:val="000000"/>
        </w:rPr>
      </w:pPr>
      <w:r w:rsidRPr="00300CAA">
        <w:rPr>
          <w:color w:val="000000"/>
        </w:rPr>
        <w:t xml:space="preserve">For computationally intensive tasks, </w:t>
      </w:r>
      <w:hyperlink r:id="rId35" w:history="1">
        <w:r w:rsidRPr="00300CAA">
          <w:rPr>
            <w:rStyle w:val="WW-InternetLink"/>
            <w:color w:val="000000"/>
            <w:u w:val="none"/>
          </w:rPr>
          <w:t>C</w:t>
        </w:r>
      </w:hyperlink>
      <w:r w:rsidRPr="00300CAA">
        <w:rPr>
          <w:color w:val="000000"/>
        </w:rPr>
        <w:t xml:space="preserve">, </w:t>
      </w:r>
      <w:hyperlink r:id="rId36" w:history="1">
        <w:r w:rsidRPr="00300CAA">
          <w:rPr>
            <w:rStyle w:val="WW-InternetLink"/>
            <w:color w:val="000000"/>
            <w:u w:val="none"/>
          </w:rPr>
          <w:t>C++</w:t>
        </w:r>
      </w:hyperlink>
      <w:r w:rsidRPr="00300CAA">
        <w:rPr>
          <w:color w:val="000000"/>
        </w:rPr>
        <w:t xml:space="preserve">, and </w:t>
      </w:r>
      <w:hyperlink r:id="rId37" w:history="1">
        <w:r w:rsidRPr="00300CAA">
          <w:rPr>
            <w:rStyle w:val="WW-InternetLink"/>
            <w:color w:val="000000"/>
            <w:u w:val="none"/>
          </w:rPr>
          <w:t>Fortran</w:t>
        </w:r>
      </w:hyperlink>
      <w:r w:rsidRPr="00300CAA">
        <w:rPr>
          <w:color w:val="000000"/>
        </w:rPr>
        <w:t xml:space="preserve"> code can be linked and called at run time.</w:t>
      </w:r>
    </w:p>
    <w:p w14:paraId="39C5C487" w14:textId="77777777" w:rsidR="003E77CF" w:rsidRPr="00300CAA" w:rsidRDefault="003E77CF" w:rsidP="003E77CF">
      <w:pPr>
        <w:ind w:firstLine="720"/>
        <w:rPr>
          <w:color w:val="000000"/>
        </w:rPr>
      </w:pPr>
      <w:r w:rsidRPr="00300CAA">
        <w:rPr>
          <w:b/>
          <w:bCs/>
          <w:color w:val="000000"/>
        </w:rPr>
        <w:t>Programming Features</w:t>
      </w:r>
    </w:p>
    <w:p w14:paraId="73115445" w14:textId="77777777" w:rsidR="003E77CF" w:rsidRPr="00300CAA" w:rsidRDefault="003E77CF" w:rsidP="003E77CF">
      <w:pPr>
        <w:ind w:firstLine="720"/>
        <w:rPr>
          <w:color w:val="000000"/>
        </w:rPr>
      </w:pPr>
    </w:p>
    <w:p w14:paraId="7ADAC41D" w14:textId="77777777" w:rsidR="003E77CF" w:rsidRPr="00300CAA" w:rsidRDefault="003E77CF" w:rsidP="001B4127">
      <w:pPr>
        <w:pStyle w:val="ListParagraph"/>
        <w:numPr>
          <w:ilvl w:val="0"/>
          <w:numId w:val="32"/>
        </w:numPr>
        <w:spacing w:line="360" w:lineRule="auto"/>
        <w:contextualSpacing/>
        <w:rPr>
          <w:color w:val="000000"/>
        </w:rPr>
      </w:pPr>
      <w:r w:rsidRPr="00300CAA">
        <w:rPr>
          <w:color w:val="000000"/>
        </w:rPr>
        <w:t xml:space="preserve">R is an </w:t>
      </w:r>
      <w:hyperlink r:id="rId38" w:history="1">
        <w:r w:rsidRPr="00300CAA">
          <w:rPr>
            <w:rStyle w:val="WW-InternetLink"/>
            <w:color w:val="000000"/>
            <w:u w:val="none"/>
          </w:rPr>
          <w:t>interpreted language</w:t>
        </w:r>
      </w:hyperlink>
      <w:r w:rsidRPr="00300CAA">
        <w:t>.</w:t>
      </w:r>
    </w:p>
    <w:p w14:paraId="35A27FDA" w14:textId="77777777" w:rsidR="003E77CF" w:rsidRPr="00300CAA" w:rsidRDefault="003E77CF" w:rsidP="001B4127">
      <w:pPr>
        <w:pStyle w:val="ListParagraph"/>
        <w:numPr>
          <w:ilvl w:val="0"/>
          <w:numId w:val="32"/>
        </w:numPr>
        <w:spacing w:line="360" w:lineRule="auto"/>
        <w:contextualSpacing/>
        <w:rPr>
          <w:color w:val="000000"/>
        </w:rPr>
      </w:pPr>
      <w:r w:rsidRPr="00300CAA">
        <w:rPr>
          <w:color w:val="000000"/>
        </w:rPr>
        <w:t xml:space="preserve">R's </w:t>
      </w:r>
      <w:hyperlink r:id="rId39" w:history="1">
        <w:r w:rsidRPr="00300CAA">
          <w:rPr>
            <w:rStyle w:val="WW-InternetLink"/>
            <w:color w:val="000000"/>
            <w:u w:val="none"/>
          </w:rPr>
          <w:t>data structures</w:t>
        </w:r>
      </w:hyperlink>
      <w:r w:rsidRPr="00300CAA">
        <w:rPr>
          <w:color w:val="000000"/>
        </w:rPr>
        <w:t xml:space="preserve"> include </w:t>
      </w:r>
      <w:hyperlink r:id="rId40" w:history="1">
        <w:r w:rsidRPr="00300CAA">
          <w:rPr>
            <w:rStyle w:val="WW-InternetLink"/>
            <w:color w:val="000000"/>
            <w:u w:val="none"/>
          </w:rPr>
          <w:t>vectors</w:t>
        </w:r>
      </w:hyperlink>
      <w:r w:rsidRPr="00300CAA">
        <w:rPr>
          <w:color w:val="000000"/>
        </w:rPr>
        <w:t xml:space="preserve">, </w:t>
      </w:r>
      <w:hyperlink r:id="rId41" w:history="1">
        <w:r w:rsidRPr="00300CAA">
          <w:rPr>
            <w:rStyle w:val="WW-InternetLink"/>
            <w:color w:val="000000"/>
            <w:u w:val="none"/>
          </w:rPr>
          <w:t>matrices</w:t>
        </w:r>
      </w:hyperlink>
      <w:r w:rsidRPr="00300CAA">
        <w:rPr>
          <w:color w:val="000000"/>
        </w:rPr>
        <w:t xml:space="preserve">, arrays, data frames (similar to </w:t>
      </w:r>
      <w:hyperlink r:id="rId42" w:history="1">
        <w:r w:rsidRPr="00300CAA">
          <w:rPr>
            <w:rStyle w:val="WW-InternetLink"/>
            <w:color w:val="000000"/>
            <w:u w:val="none"/>
          </w:rPr>
          <w:t>tables</w:t>
        </w:r>
      </w:hyperlink>
      <w:r w:rsidRPr="00300CAA">
        <w:rPr>
          <w:color w:val="000000"/>
        </w:rPr>
        <w:t xml:space="preserve"> in a </w:t>
      </w:r>
      <w:hyperlink r:id="rId43" w:history="1">
        <w:r w:rsidRPr="00300CAA">
          <w:rPr>
            <w:rStyle w:val="WW-InternetLink"/>
            <w:color w:val="000000"/>
            <w:u w:val="none"/>
          </w:rPr>
          <w:t>relational database</w:t>
        </w:r>
      </w:hyperlink>
      <w:r w:rsidRPr="00300CAA">
        <w:rPr>
          <w:color w:val="000000"/>
        </w:rPr>
        <w:t xml:space="preserve">) and </w:t>
      </w:r>
      <w:hyperlink r:id="rId44" w:history="1">
        <w:r w:rsidRPr="00300CAA">
          <w:rPr>
            <w:rStyle w:val="WW-InternetLink"/>
            <w:color w:val="000000"/>
            <w:u w:val="none"/>
          </w:rPr>
          <w:t>lists</w:t>
        </w:r>
      </w:hyperlink>
      <w:r w:rsidRPr="00300CAA">
        <w:rPr>
          <w:color w:val="000000"/>
        </w:rPr>
        <w:t>.</w:t>
      </w:r>
    </w:p>
    <w:p w14:paraId="2B838EFB" w14:textId="1A6CD5BB" w:rsidR="003E77CF" w:rsidRPr="00300CAA" w:rsidRDefault="003E77CF" w:rsidP="001B4127">
      <w:pPr>
        <w:pStyle w:val="ListParagraph"/>
        <w:numPr>
          <w:ilvl w:val="0"/>
          <w:numId w:val="32"/>
        </w:numPr>
        <w:tabs>
          <w:tab w:val="left" w:pos="1080"/>
        </w:tabs>
        <w:spacing w:line="360" w:lineRule="auto"/>
        <w:contextualSpacing/>
      </w:pPr>
      <w:r w:rsidRPr="00300CAA">
        <w:rPr>
          <w:color w:val="000000"/>
        </w:rPr>
        <w:t xml:space="preserve">R supports </w:t>
      </w:r>
      <w:hyperlink r:id="rId45" w:history="1">
        <w:r w:rsidRPr="00300CAA">
          <w:rPr>
            <w:rStyle w:val="WW-InternetLink"/>
            <w:color w:val="000000"/>
            <w:u w:val="none"/>
          </w:rPr>
          <w:t>procedural programming</w:t>
        </w:r>
      </w:hyperlink>
      <w:r w:rsidRPr="00300CAA">
        <w:rPr>
          <w:color w:val="000000"/>
        </w:rPr>
        <w:t xml:space="preserve"> with </w:t>
      </w:r>
      <w:hyperlink r:id="rId46" w:history="1">
        <w:r w:rsidRPr="00300CAA">
          <w:rPr>
            <w:rStyle w:val="WW-InternetLink"/>
            <w:color w:val="000000"/>
            <w:u w:val="none"/>
          </w:rPr>
          <w:t>functions</w:t>
        </w:r>
      </w:hyperlink>
      <w:r w:rsidRPr="00300CAA">
        <w:rPr>
          <w:color w:val="000000"/>
        </w:rPr>
        <w:t xml:space="preserve"> and, for some functions, </w:t>
      </w:r>
      <w:hyperlink r:id="rId47" w:history="1">
        <w:r w:rsidRPr="00300CAA">
          <w:rPr>
            <w:rStyle w:val="WW-InternetLink"/>
            <w:color w:val="000000"/>
            <w:u w:val="none"/>
          </w:rPr>
          <w:t>object-oriented programming</w:t>
        </w:r>
      </w:hyperlink>
      <w:r w:rsidRPr="00300CAA">
        <w:rPr>
          <w:color w:val="000000"/>
        </w:rPr>
        <w:t xml:space="preserve"> with </w:t>
      </w:r>
      <w:hyperlink r:id="rId48" w:history="1">
        <w:r w:rsidRPr="00300CAA">
          <w:rPr>
            <w:rStyle w:val="WW-InternetLink"/>
            <w:color w:val="000000"/>
            <w:u w:val="none"/>
          </w:rPr>
          <w:t>generic functions</w:t>
        </w:r>
      </w:hyperlink>
      <w:r w:rsidRPr="00300CAA">
        <w:rPr>
          <w:color w:val="000000"/>
        </w:rPr>
        <w:t>.</w:t>
      </w:r>
    </w:p>
    <w:p w14:paraId="5C503322" w14:textId="46C434F4" w:rsidR="00E8479B" w:rsidRPr="00300CAA" w:rsidRDefault="00E8479B" w:rsidP="00E8479B">
      <w:pPr>
        <w:tabs>
          <w:tab w:val="left" w:pos="1080"/>
        </w:tabs>
        <w:spacing w:line="360" w:lineRule="auto"/>
        <w:contextualSpacing/>
      </w:pPr>
    </w:p>
    <w:p w14:paraId="70304EED" w14:textId="477EFB51" w:rsidR="0043598D" w:rsidRPr="00300CAA" w:rsidRDefault="0043598D" w:rsidP="0043598D">
      <w:pPr>
        <w:pStyle w:val="ListParagraph"/>
        <w:numPr>
          <w:ilvl w:val="0"/>
          <w:numId w:val="16"/>
        </w:numPr>
        <w:tabs>
          <w:tab w:val="left" w:pos="1080"/>
        </w:tabs>
        <w:spacing w:line="360" w:lineRule="auto"/>
        <w:contextualSpacing/>
        <w:rPr>
          <w:b/>
          <w:bCs/>
        </w:rPr>
      </w:pPr>
      <w:r w:rsidRPr="00300CAA">
        <w:rPr>
          <w:b/>
          <w:bCs/>
        </w:rPr>
        <w:t>Screenshots</w:t>
      </w:r>
    </w:p>
    <w:p w14:paraId="6D7C31BB" w14:textId="77777777" w:rsidR="0043598D" w:rsidRPr="00300CAA" w:rsidRDefault="0043598D" w:rsidP="0043598D">
      <w:pPr>
        <w:pStyle w:val="ListParagraph"/>
        <w:tabs>
          <w:tab w:val="left" w:pos="1080"/>
        </w:tabs>
        <w:spacing w:line="360" w:lineRule="auto"/>
        <w:contextualSpacing/>
        <w:rPr>
          <w:b/>
          <w:bCs/>
        </w:rPr>
      </w:pPr>
    </w:p>
    <w:p w14:paraId="03331347" w14:textId="50A7D734" w:rsidR="0043598D" w:rsidRPr="00300CAA" w:rsidRDefault="0043598D" w:rsidP="0043598D">
      <w:pPr>
        <w:pStyle w:val="ListParagraph"/>
        <w:tabs>
          <w:tab w:val="left" w:pos="1080"/>
        </w:tabs>
        <w:spacing w:line="360" w:lineRule="auto"/>
        <w:contextualSpacing/>
        <w:jc w:val="center"/>
        <w:rPr>
          <w:b/>
          <w:bCs/>
        </w:rPr>
      </w:pPr>
      <w:r w:rsidRPr="00300CAA">
        <w:rPr>
          <w:b/>
          <w:bCs/>
          <w:noProof/>
        </w:rPr>
        <w:drawing>
          <wp:inline distT="0" distB="0" distL="0" distR="0" wp14:anchorId="51F7C127" wp14:editId="525863DC">
            <wp:extent cx="5438775" cy="305803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67266" cy="3074050"/>
                    </a:xfrm>
                    <a:prstGeom prst="rect">
                      <a:avLst/>
                    </a:prstGeom>
                  </pic:spPr>
                </pic:pic>
              </a:graphicData>
            </a:graphic>
          </wp:inline>
        </w:drawing>
      </w:r>
    </w:p>
    <w:p w14:paraId="201E75CB" w14:textId="23FBE084" w:rsidR="0043598D" w:rsidRPr="00300CAA" w:rsidRDefault="0043598D" w:rsidP="00E8479B">
      <w:pPr>
        <w:tabs>
          <w:tab w:val="left" w:pos="1080"/>
        </w:tabs>
        <w:spacing w:line="360" w:lineRule="auto"/>
        <w:contextualSpacing/>
      </w:pPr>
      <w:r w:rsidRPr="00300CAA">
        <w:rPr>
          <w:noProof/>
        </w:rPr>
        <w:lastRenderedPageBreak/>
        <w:drawing>
          <wp:inline distT="0" distB="0" distL="0" distR="0" wp14:anchorId="6D63C27C" wp14:editId="2F569A5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E0E985" w14:textId="330EDEE0" w:rsidR="0043598D" w:rsidRPr="00300CAA" w:rsidRDefault="0043598D" w:rsidP="00E8479B">
      <w:pPr>
        <w:tabs>
          <w:tab w:val="left" w:pos="1080"/>
        </w:tabs>
        <w:spacing w:line="360" w:lineRule="auto"/>
        <w:contextualSpacing/>
      </w:pPr>
    </w:p>
    <w:p w14:paraId="5C890440" w14:textId="751CB4FD" w:rsidR="0043598D" w:rsidRPr="00300CAA" w:rsidRDefault="0043598D" w:rsidP="0043598D">
      <w:pPr>
        <w:tabs>
          <w:tab w:val="left" w:pos="1080"/>
        </w:tabs>
        <w:spacing w:line="360" w:lineRule="auto"/>
        <w:contextualSpacing/>
        <w:jc w:val="center"/>
      </w:pPr>
      <w:r w:rsidRPr="00300CAA">
        <w:rPr>
          <w:noProof/>
        </w:rPr>
        <w:drawing>
          <wp:inline distT="0" distB="0" distL="0" distR="0" wp14:anchorId="44105699" wp14:editId="6E66B43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958366F" w14:textId="77777777" w:rsidR="0043598D" w:rsidRPr="00300CAA" w:rsidRDefault="0043598D" w:rsidP="0043598D">
      <w:pPr>
        <w:tabs>
          <w:tab w:val="left" w:pos="1080"/>
        </w:tabs>
        <w:spacing w:line="360" w:lineRule="auto"/>
        <w:contextualSpacing/>
      </w:pPr>
    </w:p>
    <w:p w14:paraId="7110EEFA" w14:textId="77777777" w:rsidR="003E77CF" w:rsidRPr="00300CAA" w:rsidRDefault="003E77CF" w:rsidP="003E77CF">
      <w:pPr>
        <w:pStyle w:val="ListParagraph"/>
        <w:numPr>
          <w:ilvl w:val="0"/>
          <w:numId w:val="2"/>
        </w:numPr>
        <w:tabs>
          <w:tab w:val="left" w:pos="1710"/>
        </w:tabs>
        <w:spacing w:line="360" w:lineRule="auto"/>
      </w:pPr>
      <w:r w:rsidRPr="00300CAA">
        <w:rPr>
          <w:b/>
        </w:rPr>
        <w:t>Advantages of R.</w:t>
      </w:r>
    </w:p>
    <w:p w14:paraId="31ACD037" w14:textId="77777777" w:rsidR="003E77CF" w:rsidRPr="00300CAA" w:rsidRDefault="003E77CF" w:rsidP="001B4127">
      <w:pPr>
        <w:pStyle w:val="ListParagraph"/>
        <w:numPr>
          <w:ilvl w:val="0"/>
          <w:numId w:val="33"/>
        </w:numPr>
        <w:spacing w:line="360" w:lineRule="auto"/>
        <w:contextualSpacing/>
      </w:pPr>
      <w:r w:rsidRPr="00300CAA">
        <w:t>R is free and open source software, allowing anyone to use and, importantly, to modify it. R is licensed under the GNU General Public License, with copyright held by The R Foundation for Statistical Computing.</w:t>
      </w:r>
    </w:p>
    <w:p w14:paraId="4DBC92B0" w14:textId="77777777" w:rsidR="003E77CF" w:rsidRPr="00300CAA" w:rsidRDefault="003E77CF" w:rsidP="001B4127">
      <w:pPr>
        <w:pStyle w:val="ListParagraph"/>
        <w:numPr>
          <w:ilvl w:val="0"/>
          <w:numId w:val="33"/>
        </w:numPr>
        <w:spacing w:line="360" w:lineRule="auto"/>
        <w:contextualSpacing/>
      </w:pPr>
      <w:r w:rsidRPr="00300CAA">
        <w:lastRenderedPageBreak/>
        <w:t>The graphical capabilities of R are outstanding, providing a fully programmable graphics language that surpasses most other statistical and graphical packages.</w:t>
      </w:r>
    </w:p>
    <w:p w14:paraId="5654596E" w14:textId="77777777" w:rsidR="003E77CF" w:rsidRPr="00300CAA" w:rsidRDefault="003E77CF" w:rsidP="001B4127">
      <w:pPr>
        <w:pStyle w:val="ListParagraph"/>
        <w:numPr>
          <w:ilvl w:val="0"/>
          <w:numId w:val="33"/>
        </w:numPr>
        <w:spacing w:line="360" w:lineRule="auto"/>
        <w:contextualSpacing/>
        <w:rPr>
          <w:b/>
        </w:rPr>
      </w:pPr>
      <w:r w:rsidRPr="00300CAA">
        <w:t>R is a programming language and environment developed for statistical analysis by practicing statisticians and researchers.</w:t>
      </w:r>
    </w:p>
    <w:p w14:paraId="7CF7B596" w14:textId="77777777" w:rsidR="003E77CF" w:rsidRPr="00300CAA" w:rsidRDefault="003E77CF" w:rsidP="003E77CF">
      <w:pPr>
        <w:pStyle w:val="ListParagraph"/>
        <w:numPr>
          <w:ilvl w:val="0"/>
          <w:numId w:val="2"/>
        </w:numPr>
        <w:tabs>
          <w:tab w:val="left" w:pos="1710"/>
        </w:tabs>
        <w:spacing w:line="360" w:lineRule="auto"/>
      </w:pPr>
      <w:r w:rsidRPr="00300CAA">
        <w:rPr>
          <w:b/>
        </w:rPr>
        <w:t>Disadvantages of R.</w:t>
      </w:r>
    </w:p>
    <w:p w14:paraId="45FE3986" w14:textId="77777777" w:rsidR="003E77CF" w:rsidRPr="00300CAA" w:rsidRDefault="003E77CF" w:rsidP="001B4127">
      <w:pPr>
        <w:pStyle w:val="ListParagraph"/>
        <w:numPr>
          <w:ilvl w:val="0"/>
          <w:numId w:val="34"/>
        </w:numPr>
        <w:spacing w:line="360" w:lineRule="auto"/>
        <w:contextualSpacing/>
      </w:pPr>
      <w:r w:rsidRPr="00300CAA">
        <w:t>R is not so easy to use for the novice.</w:t>
      </w:r>
    </w:p>
    <w:p w14:paraId="44F1913C" w14:textId="77777777" w:rsidR="003E77CF" w:rsidRPr="00300CAA" w:rsidRDefault="003E77CF" w:rsidP="001B4127">
      <w:pPr>
        <w:pStyle w:val="ListParagraph"/>
        <w:numPr>
          <w:ilvl w:val="0"/>
          <w:numId w:val="34"/>
        </w:numPr>
        <w:spacing w:line="360" w:lineRule="auto"/>
        <w:contextualSpacing/>
      </w:pPr>
      <w:r w:rsidRPr="00300CAA">
        <w:t>Many R commands give little thought to memory management, and so R can very quickly consume all available memory.</w:t>
      </w:r>
    </w:p>
    <w:p w14:paraId="7C38223F" w14:textId="1E439C1E" w:rsidR="003E77CF" w:rsidRPr="00300CAA" w:rsidRDefault="003E77CF" w:rsidP="001B4127">
      <w:pPr>
        <w:pStyle w:val="ListParagraph"/>
        <w:numPr>
          <w:ilvl w:val="0"/>
          <w:numId w:val="34"/>
        </w:numPr>
        <w:spacing w:line="360" w:lineRule="auto"/>
        <w:contextualSpacing/>
      </w:pPr>
      <w:r w:rsidRPr="00300CAA">
        <w:t>The quality of some packages is less than perfect.</w:t>
      </w:r>
    </w:p>
    <w:p w14:paraId="0039E6D4" w14:textId="77777777" w:rsidR="003E77CF" w:rsidRPr="00300CAA" w:rsidRDefault="003E77CF" w:rsidP="003E77CF">
      <w:pPr>
        <w:pStyle w:val="ListParagraph"/>
        <w:spacing w:line="360" w:lineRule="auto"/>
        <w:ind w:left="1440"/>
      </w:pPr>
    </w:p>
    <w:p w14:paraId="48590704" w14:textId="77777777" w:rsidR="003E77CF" w:rsidRPr="00300CAA" w:rsidRDefault="003E77CF" w:rsidP="007922A5">
      <w:pPr>
        <w:numPr>
          <w:ilvl w:val="0"/>
          <w:numId w:val="11"/>
        </w:numPr>
        <w:tabs>
          <w:tab w:val="left" w:pos="450"/>
        </w:tabs>
        <w:spacing w:line="360" w:lineRule="auto"/>
      </w:pPr>
      <w:r w:rsidRPr="00300CAA">
        <w:rPr>
          <w:b/>
        </w:rPr>
        <w:t>Hardware or Software required for R.</w:t>
      </w:r>
    </w:p>
    <w:p w14:paraId="1A6F008B" w14:textId="77777777" w:rsidR="003E77CF" w:rsidRPr="00300CAA" w:rsidRDefault="003E77CF" w:rsidP="003E77CF">
      <w:pPr>
        <w:spacing w:line="360" w:lineRule="auto"/>
        <w:ind w:left="1080"/>
      </w:pPr>
      <w:r w:rsidRPr="00300CAA">
        <w:t xml:space="preserve">Hardware: </w:t>
      </w:r>
    </w:p>
    <w:p w14:paraId="2F749F6D" w14:textId="6E738DD2" w:rsidR="003E77CF" w:rsidRPr="00300CAA" w:rsidRDefault="003E77CF" w:rsidP="001B4127">
      <w:pPr>
        <w:pStyle w:val="ListParagraph"/>
        <w:numPr>
          <w:ilvl w:val="0"/>
          <w:numId w:val="35"/>
        </w:numPr>
        <w:spacing w:line="360" w:lineRule="auto"/>
        <w:contextualSpacing/>
      </w:pPr>
      <w:r w:rsidRPr="00300CAA">
        <w:t xml:space="preserve">The amount of RAM that you need is highly dependent on the work/analysis </w:t>
      </w:r>
      <w:r w:rsidR="00467109" w:rsidRPr="00300CAA">
        <w:t>you will</w:t>
      </w:r>
      <w:r w:rsidRPr="00300CAA">
        <w:t xml:space="preserve"> be doing. (More than 1 GB of RAM.)</w:t>
      </w:r>
    </w:p>
    <w:p w14:paraId="2814E4A7" w14:textId="77777777" w:rsidR="003E77CF" w:rsidRPr="00300CAA" w:rsidRDefault="003E77CF" w:rsidP="003E77CF">
      <w:pPr>
        <w:spacing w:line="360" w:lineRule="auto"/>
        <w:ind w:left="1080"/>
      </w:pPr>
      <w:r w:rsidRPr="00300CAA">
        <w:t>Software:</w:t>
      </w:r>
    </w:p>
    <w:p w14:paraId="44949C28" w14:textId="77777777" w:rsidR="003E77CF" w:rsidRPr="00300CAA" w:rsidRDefault="003E77CF" w:rsidP="001B4127">
      <w:pPr>
        <w:pStyle w:val="ListParagraph"/>
        <w:numPr>
          <w:ilvl w:val="0"/>
          <w:numId w:val="36"/>
        </w:numPr>
        <w:spacing w:line="360" w:lineRule="auto"/>
        <w:contextualSpacing/>
      </w:pPr>
      <w:r w:rsidRPr="00300CAA">
        <w:t>64-bit / 32-bits versions of Windows.</w:t>
      </w:r>
    </w:p>
    <w:p w14:paraId="14377AEF" w14:textId="2B57BAAC" w:rsidR="003E77CF" w:rsidRPr="00300CAA" w:rsidRDefault="003E77CF" w:rsidP="001B4127">
      <w:pPr>
        <w:pStyle w:val="ListParagraph"/>
        <w:numPr>
          <w:ilvl w:val="0"/>
          <w:numId w:val="36"/>
        </w:numPr>
        <w:spacing w:line="360" w:lineRule="auto"/>
        <w:contextualSpacing/>
      </w:pPr>
      <w:r w:rsidRPr="00300CAA">
        <w:t>64-bit / 32-bits Linux</w:t>
      </w:r>
    </w:p>
    <w:p w14:paraId="5FA12F79" w14:textId="77777777" w:rsidR="0043598D" w:rsidRPr="00300CAA" w:rsidRDefault="0043598D" w:rsidP="0043598D">
      <w:pPr>
        <w:spacing w:line="360" w:lineRule="auto"/>
        <w:contextualSpacing/>
      </w:pPr>
    </w:p>
    <w:p w14:paraId="2F4E354F" w14:textId="77777777" w:rsidR="007922A5" w:rsidRPr="00300CAA" w:rsidRDefault="007922A5" w:rsidP="007922A5">
      <w:pPr>
        <w:pStyle w:val="ListParagraph"/>
        <w:numPr>
          <w:ilvl w:val="0"/>
          <w:numId w:val="16"/>
        </w:numPr>
        <w:spacing w:line="360" w:lineRule="auto"/>
      </w:pPr>
      <w:r w:rsidRPr="00300CAA">
        <w:rPr>
          <w:b/>
        </w:rPr>
        <w:t>Application of R:</w:t>
      </w:r>
    </w:p>
    <w:p w14:paraId="665FF018" w14:textId="33D03B19" w:rsidR="007922A5" w:rsidRPr="00300CAA" w:rsidRDefault="007922A5" w:rsidP="007922A5">
      <w:pPr>
        <w:pStyle w:val="ListParagraph"/>
      </w:pPr>
      <w:r w:rsidRPr="00300CAA">
        <w:t>R applications span the universe from theoretical computational statistics and the hard sciences such as astronomy, chemistry and genomics to practical applications in business, drug development, finance, health care, marketing, medicine and much more. Because R has nearly 5,000 packages (libraries of functions) many of which are dedicated to specific applications you don’t have to be an R genius to begin developing your own applications.</w:t>
      </w:r>
    </w:p>
    <w:p w14:paraId="5677F9AF" w14:textId="77777777" w:rsidR="007922A5" w:rsidRPr="00300CAA" w:rsidRDefault="007922A5" w:rsidP="007922A5">
      <w:pPr>
        <w:pStyle w:val="ListParagraph"/>
        <w:rPr>
          <w:b/>
        </w:rPr>
      </w:pPr>
    </w:p>
    <w:p w14:paraId="098AB751" w14:textId="77777777" w:rsidR="007922A5" w:rsidRPr="00300CAA" w:rsidRDefault="007922A5" w:rsidP="007922A5">
      <w:pPr>
        <w:pStyle w:val="ListParagraph"/>
        <w:numPr>
          <w:ilvl w:val="0"/>
          <w:numId w:val="16"/>
        </w:numPr>
        <w:tabs>
          <w:tab w:val="left" w:pos="1710"/>
        </w:tabs>
        <w:spacing w:line="360" w:lineRule="auto"/>
      </w:pPr>
      <w:r w:rsidRPr="00300CAA">
        <w:rPr>
          <w:b/>
        </w:rPr>
        <w:t>Limitations of R</w:t>
      </w:r>
    </w:p>
    <w:p w14:paraId="29A755CD" w14:textId="7F7EDC7A" w:rsidR="007922A5" w:rsidRPr="00300CAA" w:rsidRDefault="007922A5" w:rsidP="007922A5">
      <w:pPr>
        <w:pStyle w:val="ListParagraph"/>
      </w:pPr>
      <w:r w:rsidRPr="00300CAA">
        <w:t>The biggest limitation in R is the data processing model which is to load everything up in memory and process it. This not only limits the amount of data you can process but it also scales very badly for complex processes.</w:t>
      </w:r>
    </w:p>
    <w:p w14:paraId="02C937B4" w14:textId="7BFE225D" w:rsidR="0043598D" w:rsidRPr="00300CAA" w:rsidRDefault="0043598D" w:rsidP="0043598D">
      <w:pPr>
        <w:rPr>
          <w:b/>
        </w:rPr>
      </w:pPr>
    </w:p>
    <w:p w14:paraId="5F795094" w14:textId="0D582FA0" w:rsidR="0043598D" w:rsidRPr="00300CAA" w:rsidRDefault="0043598D" w:rsidP="0043598D">
      <w:pPr>
        <w:rPr>
          <w:b/>
          <w:u w:val="single"/>
        </w:rPr>
      </w:pPr>
      <w:r w:rsidRPr="00300CAA">
        <w:rPr>
          <w:b/>
          <w:u w:val="single"/>
        </w:rPr>
        <w:t>Python: -</w:t>
      </w:r>
    </w:p>
    <w:p w14:paraId="0B27C8D9" w14:textId="1050D765" w:rsidR="0043598D" w:rsidRPr="00300CAA" w:rsidRDefault="0043598D" w:rsidP="0043598D">
      <w:pPr>
        <w:rPr>
          <w:b/>
          <w:u w:val="single"/>
        </w:rPr>
      </w:pPr>
    </w:p>
    <w:p w14:paraId="38BACB9F" w14:textId="1B0FDE97" w:rsidR="0043598D" w:rsidRPr="00300CAA" w:rsidRDefault="0043598D" w:rsidP="003272CF">
      <w:pPr>
        <w:pStyle w:val="ListParagraph"/>
        <w:numPr>
          <w:ilvl w:val="0"/>
          <w:numId w:val="16"/>
        </w:numPr>
        <w:suppressAutoHyphens w:val="0"/>
        <w:autoSpaceDE w:val="0"/>
        <w:autoSpaceDN w:val="0"/>
        <w:adjustRightInd w:val="0"/>
        <w:rPr>
          <w:rFonts w:eastAsiaTheme="minorHAnsi"/>
          <w:b/>
          <w:bCs/>
          <w:lang w:val="en-IN" w:eastAsia="en-US"/>
        </w:rPr>
      </w:pPr>
      <w:r w:rsidRPr="00300CAA">
        <w:rPr>
          <w:rFonts w:eastAsiaTheme="minorHAnsi"/>
          <w:b/>
          <w:bCs/>
          <w:lang w:val="en-IN" w:eastAsia="en-US"/>
        </w:rPr>
        <w:t>Steps to download and configure the Python:</w:t>
      </w:r>
    </w:p>
    <w:p w14:paraId="7755ECE7"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b/>
          <w:bCs/>
          <w:lang w:val="en-IN" w:eastAsia="en-US"/>
        </w:rPr>
        <w:t xml:space="preserve">- </w:t>
      </w:r>
      <w:r w:rsidRPr="00300CAA">
        <w:rPr>
          <w:rFonts w:eastAsiaTheme="minorHAnsi"/>
          <w:lang w:val="en-IN" w:eastAsia="en-US"/>
        </w:rPr>
        <w:t>Update and Refresh Repository Lists with (sudo apt update)</w:t>
      </w:r>
    </w:p>
    <w:p w14:paraId="366E52DA"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-Install with (sudo apt install python)</w:t>
      </w:r>
    </w:p>
    <w:p w14:paraId="416D55A1"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-Check Python version with (python --version)</w:t>
      </w:r>
    </w:p>
    <w:p w14:paraId="1A7AD290" w14:textId="10111588"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-Run python shell by typing (python) on the terminal</w:t>
      </w:r>
    </w:p>
    <w:p w14:paraId="7A73C397" w14:textId="77777777" w:rsidR="0043598D" w:rsidRPr="00300CAA" w:rsidRDefault="0043598D" w:rsidP="0043598D">
      <w:pPr>
        <w:suppressAutoHyphens w:val="0"/>
        <w:autoSpaceDE w:val="0"/>
        <w:autoSpaceDN w:val="0"/>
        <w:adjustRightInd w:val="0"/>
        <w:ind w:left="720"/>
        <w:rPr>
          <w:rFonts w:eastAsiaTheme="minorHAnsi"/>
          <w:lang w:val="en-IN" w:eastAsia="en-US"/>
        </w:rPr>
      </w:pPr>
    </w:p>
    <w:p w14:paraId="74ECA651" w14:textId="44B966E6" w:rsidR="0043598D" w:rsidRPr="00300CAA" w:rsidRDefault="0043598D" w:rsidP="0043598D">
      <w:pPr>
        <w:pStyle w:val="ListParagraph"/>
        <w:numPr>
          <w:ilvl w:val="0"/>
          <w:numId w:val="16"/>
        </w:numPr>
        <w:suppressAutoHyphens w:val="0"/>
        <w:autoSpaceDE w:val="0"/>
        <w:autoSpaceDN w:val="0"/>
        <w:adjustRightInd w:val="0"/>
        <w:rPr>
          <w:rFonts w:eastAsiaTheme="minorHAnsi"/>
          <w:b/>
          <w:bCs/>
          <w:lang w:val="en-IN" w:eastAsia="en-US"/>
        </w:rPr>
      </w:pPr>
      <w:r w:rsidRPr="00300CAA">
        <w:rPr>
          <w:rFonts w:eastAsiaTheme="minorHAnsi"/>
          <w:b/>
          <w:bCs/>
          <w:lang w:val="en-IN" w:eastAsia="en-US"/>
        </w:rPr>
        <w:t>Features of Python:</w:t>
      </w:r>
    </w:p>
    <w:p w14:paraId="35B5609F" w14:textId="5344C9FB"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b/>
          <w:bCs/>
          <w:lang w:val="en-IN" w:eastAsia="en-US"/>
        </w:rPr>
        <w:t>-</w:t>
      </w:r>
      <w:r w:rsidRPr="00300CAA">
        <w:rPr>
          <w:rFonts w:eastAsiaTheme="minorHAnsi"/>
          <w:lang w:val="en-IN" w:eastAsia="en-US"/>
        </w:rPr>
        <w:t>Open Source and Free.</w:t>
      </w:r>
    </w:p>
    <w:p w14:paraId="0A487C85"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-Support for GUI.</w:t>
      </w:r>
    </w:p>
    <w:p w14:paraId="19DDBC1B"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-Object Oriented Approach.</w:t>
      </w:r>
    </w:p>
    <w:p w14:paraId="6A861DB7"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-Highly Portable.</w:t>
      </w:r>
    </w:p>
    <w:p w14:paraId="362EE161"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-Highly Dynamic.</w:t>
      </w:r>
    </w:p>
    <w:p w14:paraId="3F890F4B" w14:textId="299F7D6D"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-High -Level Language.</w:t>
      </w:r>
    </w:p>
    <w:p w14:paraId="669B76B8" w14:textId="75264C8E" w:rsidR="007D5151" w:rsidRPr="00300CAA" w:rsidRDefault="007D5151" w:rsidP="0043598D">
      <w:pPr>
        <w:suppressAutoHyphens w:val="0"/>
        <w:autoSpaceDE w:val="0"/>
        <w:autoSpaceDN w:val="0"/>
        <w:adjustRightInd w:val="0"/>
        <w:ind w:left="720"/>
        <w:rPr>
          <w:rFonts w:eastAsiaTheme="minorHAnsi"/>
          <w:lang w:val="en-IN" w:eastAsia="en-US"/>
        </w:rPr>
      </w:pPr>
    </w:p>
    <w:p w14:paraId="5953CA03" w14:textId="09CBCC2D" w:rsidR="007D5151" w:rsidRPr="00300CAA" w:rsidRDefault="007D5151" w:rsidP="007D5151">
      <w:pPr>
        <w:pStyle w:val="ListParagraph"/>
        <w:numPr>
          <w:ilvl w:val="0"/>
          <w:numId w:val="16"/>
        </w:numPr>
        <w:suppressAutoHyphens w:val="0"/>
        <w:autoSpaceDE w:val="0"/>
        <w:autoSpaceDN w:val="0"/>
        <w:adjustRightInd w:val="0"/>
        <w:rPr>
          <w:rFonts w:eastAsiaTheme="minorHAnsi"/>
          <w:b/>
          <w:bCs/>
          <w:lang w:val="en-IN" w:eastAsia="en-US"/>
        </w:rPr>
      </w:pPr>
      <w:r w:rsidRPr="00300CAA">
        <w:rPr>
          <w:rFonts w:eastAsiaTheme="minorHAnsi"/>
          <w:b/>
          <w:bCs/>
          <w:lang w:val="en-IN" w:eastAsia="en-US"/>
        </w:rPr>
        <w:t>Screenshots</w:t>
      </w:r>
    </w:p>
    <w:p w14:paraId="6A64814F" w14:textId="4AF5F80E" w:rsidR="007D5151" w:rsidRPr="00300CAA" w:rsidRDefault="007D5151" w:rsidP="007D5151">
      <w:pPr>
        <w:suppressAutoHyphens w:val="0"/>
        <w:autoSpaceDE w:val="0"/>
        <w:autoSpaceDN w:val="0"/>
        <w:adjustRightInd w:val="0"/>
        <w:rPr>
          <w:rFonts w:eastAsiaTheme="minorHAnsi"/>
          <w:b/>
          <w:bCs/>
          <w:lang w:val="en-IN" w:eastAsia="en-US"/>
        </w:rPr>
      </w:pPr>
    </w:p>
    <w:p w14:paraId="593A1EB4" w14:textId="418125E6" w:rsidR="007D5151" w:rsidRPr="00300CAA" w:rsidRDefault="001A5BA8" w:rsidP="007D5151">
      <w:pPr>
        <w:suppressAutoHyphens w:val="0"/>
        <w:autoSpaceDE w:val="0"/>
        <w:autoSpaceDN w:val="0"/>
        <w:adjustRightInd w:val="0"/>
        <w:jc w:val="center"/>
        <w:rPr>
          <w:rFonts w:eastAsiaTheme="minorHAnsi"/>
          <w:b/>
          <w:bCs/>
          <w:lang w:val="en-IN" w:eastAsia="en-US"/>
        </w:rPr>
      </w:pPr>
      <w:r w:rsidRPr="00300CAA">
        <w:rPr>
          <w:rFonts w:eastAsiaTheme="minorHAnsi"/>
          <w:b/>
          <w:bCs/>
          <w:noProof/>
          <w:lang w:val="en-IN" w:eastAsia="en-US"/>
        </w:rPr>
        <w:drawing>
          <wp:inline distT="0" distB="0" distL="0" distR="0" wp14:anchorId="5702F370" wp14:editId="71256F7D">
            <wp:extent cx="5267325" cy="2961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83908" cy="2970954"/>
                    </a:xfrm>
                    <a:prstGeom prst="rect">
                      <a:avLst/>
                    </a:prstGeom>
                  </pic:spPr>
                </pic:pic>
              </a:graphicData>
            </a:graphic>
          </wp:inline>
        </w:drawing>
      </w:r>
    </w:p>
    <w:p w14:paraId="1297C77E" w14:textId="63CCE591" w:rsidR="003272CF" w:rsidRPr="00300CAA" w:rsidRDefault="003272CF" w:rsidP="007D5151">
      <w:pPr>
        <w:suppressAutoHyphens w:val="0"/>
        <w:autoSpaceDE w:val="0"/>
        <w:autoSpaceDN w:val="0"/>
        <w:adjustRightInd w:val="0"/>
        <w:jc w:val="center"/>
        <w:rPr>
          <w:rFonts w:eastAsiaTheme="minorHAnsi"/>
          <w:b/>
          <w:bCs/>
          <w:lang w:val="en-IN" w:eastAsia="en-US"/>
        </w:rPr>
      </w:pPr>
    </w:p>
    <w:p w14:paraId="468FDFBD" w14:textId="2258E188" w:rsidR="003272CF" w:rsidRPr="00300CAA" w:rsidRDefault="003272CF" w:rsidP="007D5151">
      <w:pPr>
        <w:suppressAutoHyphens w:val="0"/>
        <w:autoSpaceDE w:val="0"/>
        <w:autoSpaceDN w:val="0"/>
        <w:adjustRightInd w:val="0"/>
        <w:jc w:val="center"/>
        <w:rPr>
          <w:rFonts w:eastAsiaTheme="minorHAnsi"/>
          <w:b/>
          <w:bCs/>
          <w:lang w:val="en-IN" w:eastAsia="en-US"/>
        </w:rPr>
      </w:pPr>
      <w:r w:rsidRPr="00300CAA">
        <w:rPr>
          <w:rFonts w:eastAsiaTheme="minorHAnsi"/>
          <w:b/>
          <w:bCs/>
          <w:noProof/>
          <w:lang w:val="en-IN" w:eastAsia="en-US"/>
        </w:rPr>
        <w:drawing>
          <wp:inline distT="0" distB="0" distL="0" distR="0" wp14:anchorId="4CE038E1" wp14:editId="11591A76">
            <wp:extent cx="5731510" cy="1278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3">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inline>
        </w:drawing>
      </w:r>
    </w:p>
    <w:p w14:paraId="46D0EEE1" w14:textId="57A72A01" w:rsidR="003272CF" w:rsidRPr="00300CAA" w:rsidRDefault="003272CF" w:rsidP="007D5151">
      <w:pPr>
        <w:suppressAutoHyphens w:val="0"/>
        <w:autoSpaceDE w:val="0"/>
        <w:autoSpaceDN w:val="0"/>
        <w:adjustRightInd w:val="0"/>
        <w:jc w:val="center"/>
        <w:rPr>
          <w:rFonts w:eastAsiaTheme="minorHAnsi"/>
          <w:b/>
          <w:bCs/>
          <w:lang w:val="en-IN" w:eastAsia="en-US"/>
        </w:rPr>
      </w:pPr>
    </w:p>
    <w:p w14:paraId="4303602C" w14:textId="12155FF8" w:rsidR="003272CF" w:rsidRPr="00300CAA" w:rsidRDefault="003272CF" w:rsidP="007D5151">
      <w:pPr>
        <w:suppressAutoHyphens w:val="0"/>
        <w:autoSpaceDE w:val="0"/>
        <w:autoSpaceDN w:val="0"/>
        <w:adjustRightInd w:val="0"/>
        <w:jc w:val="center"/>
        <w:rPr>
          <w:rFonts w:eastAsiaTheme="minorHAnsi"/>
          <w:b/>
          <w:bCs/>
          <w:lang w:val="en-IN" w:eastAsia="en-US"/>
        </w:rPr>
      </w:pPr>
      <w:r w:rsidRPr="00300CAA">
        <w:rPr>
          <w:rFonts w:eastAsiaTheme="minorHAnsi"/>
          <w:b/>
          <w:bCs/>
          <w:noProof/>
          <w:lang w:val="en-IN" w:eastAsia="en-US"/>
        </w:rPr>
        <w:drawing>
          <wp:inline distT="0" distB="0" distL="0" distR="0" wp14:anchorId="590F77CC" wp14:editId="17C1B049">
            <wp:extent cx="5731510" cy="2282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inline>
        </w:drawing>
      </w:r>
    </w:p>
    <w:p w14:paraId="461AE006" w14:textId="4A51355A" w:rsidR="0043598D" w:rsidRPr="00300CAA" w:rsidRDefault="003272CF" w:rsidP="003272CF">
      <w:pPr>
        <w:suppressAutoHyphens w:val="0"/>
        <w:autoSpaceDE w:val="0"/>
        <w:autoSpaceDN w:val="0"/>
        <w:adjustRightInd w:val="0"/>
        <w:jc w:val="center"/>
        <w:rPr>
          <w:rFonts w:eastAsiaTheme="minorHAnsi"/>
          <w:lang w:val="en-IN" w:eastAsia="en-US"/>
        </w:rPr>
      </w:pPr>
      <w:r w:rsidRPr="00300CAA">
        <w:rPr>
          <w:rFonts w:eastAsiaTheme="minorHAnsi"/>
          <w:noProof/>
          <w:lang w:val="en-IN" w:eastAsia="en-US"/>
        </w:rPr>
        <w:lastRenderedPageBreak/>
        <w:drawing>
          <wp:inline distT="0" distB="0" distL="0" distR="0" wp14:anchorId="5427CA46" wp14:editId="20968AA2">
            <wp:extent cx="5591175" cy="2991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02795" cy="2998172"/>
                    </a:xfrm>
                    <a:prstGeom prst="rect">
                      <a:avLst/>
                    </a:prstGeom>
                  </pic:spPr>
                </pic:pic>
              </a:graphicData>
            </a:graphic>
          </wp:inline>
        </w:drawing>
      </w:r>
    </w:p>
    <w:p w14:paraId="2878A8FF" w14:textId="77777777" w:rsidR="003272CF" w:rsidRPr="00300CAA" w:rsidRDefault="003272CF" w:rsidP="003272CF">
      <w:pPr>
        <w:suppressAutoHyphens w:val="0"/>
        <w:autoSpaceDE w:val="0"/>
        <w:autoSpaceDN w:val="0"/>
        <w:adjustRightInd w:val="0"/>
        <w:jc w:val="center"/>
        <w:rPr>
          <w:rFonts w:eastAsiaTheme="minorHAnsi"/>
          <w:lang w:val="en-IN" w:eastAsia="en-US"/>
        </w:rPr>
      </w:pPr>
    </w:p>
    <w:p w14:paraId="081C8DE9" w14:textId="0D391C7B" w:rsidR="0043598D" w:rsidRPr="00300CAA" w:rsidRDefault="0043598D" w:rsidP="0043598D">
      <w:pPr>
        <w:pStyle w:val="ListParagraph"/>
        <w:numPr>
          <w:ilvl w:val="0"/>
          <w:numId w:val="16"/>
        </w:numPr>
        <w:suppressAutoHyphens w:val="0"/>
        <w:autoSpaceDE w:val="0"/>
        <w:autoSpaceDN w:val="0"/>
        <w:adjustRightInd w:val="0"/>
        <w:rPr>
          <w:rFonts w:eastAsiaTheme="minorHAnsi"/>
          <w:b/>
          <w:bCs/>
          <w:lang w:val="en-IN" w:eastAsia="en-US"/>
        </w:rPr>
      </w:pPr>
      <w:r w:rsidRPr="00300CAA">
        <w:rPr>
          <w:rFonts w:eastAsiaTheme="minorHAnsi"/>
          <w:b/>
          <w:bCs/>
          <w:lang w:val="en-IN" w:eastAsia="en-US"/>
        </w:rPr>
        <w:t>Advantages of Python:</w:t>
      </w:r>
    </w:p>
    <w:p w14:paraId="4A7CD911"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b/>
          <w:bCs/>
          <w:lang w:val="en-IN" w:eastAsia="en-US"/>
        </w:rPr>
        <w:t xml:space="preserve">- </w:t>
      </w:r>
      <w:r w:rsidRPr="00300CAA">
        <w:rPr>
          <w:rFonts w:eastAsiaTheme="minorHAnsi"/>
          <w:lang w:val="en-IN" w:eastAsia="en-US"/>
        </w:rPr>
        <w:t>Improved Productivity.</w:t>
      </w:r>
    </w:p>
    <w:p w14:paraId="32A04E92"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-Interpreted Language.</w:t>
      </w:r>
    </w:p>
    <w:p w14:paraId="4AF3185F"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-Dynamically Typed.</w:t>
      </w:r>
    </w:p>
    <w:p w14:paraId="6AFACC7A"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-Free and Open Source.</w:t>
      </w:r>
    </w:p>
    <w:p w14:paraId="3283479A" w14:textId="4623791B"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-Vast Libraries Support.</w:t>
      </w:r>
    </w:p>
    <w:p w14:paraId="59E9E762" w14:textId="77777777" w:rsidR="0043598D" w:rsidRPr="00300CAA" w:rsidRDefault="0043598D" w:rsidP="0043598D">
      <w:pPr>
        <w:suppressAutoHyphens w:val="0"/>
        <w:autoSpaceDE w:val="0"/>
        <w:autoSpaceDN w:val="0"/>
        <w:adjustRightInd w:val="0"/>
        <w:rPr>
          <w:rFonts w:eastAsiaTheme="minorHAnsi"/>
          <w:lang w:val="en-IN" w:eastAsia="en-US"/>
        </w:rPr>
      </w:pPr>
    </w:p>
    <w:p w14:paraId="715EAC58" w14:textId="2F7A18A0" w:rsidR="0043598D" w:rsidRPr="00300CAA" w:rsidRDefault="0043598D" w:rsidP="0043598D">
      <w:pPr>
        <w:pStyle w:val="ListParagraph"/>
        <w:numPr>
          <w:ilvl w:val="0"/>
          <w:numId w:val="16"/>
        </w:numPr>
        <w:suppressAutoHyphens w:val="0"/>
        <w:autoSpaceDE w:val="0"/>
        <w:autoSpaceDN w:val="0"/>
        <w:adjustRightInd w:val="0"/>
        <w:rPr>
          <w:rFonts w:eastAsiaTheme="minorHAnsi"/>
          <w:b/>
          <w:bCs/>
          <w:lang w:val="en-IN" w:eastAsia="en-US"/>
        </w:rPr>
      </w:pPr>
      <w:r w:rsidRPr="00300CAA">
        <w:rPr>
          <w:rFonts w:eastAsiaTheme="minorHAnsi"/>
          <w:b/>
          <w:bCs/>
          <w:lang w:val="en-IN" w:eastAsia="en-US"/>
        </w:rPr>
        <w:t>Disadvantages of Python:</w:t>
      </w:r>
    </w:p>
    <w:p w14:paraId="58069E29"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b/>
          <w:bCs/>
          <w:lang w:val="en-IN" w:eastAsia="en-US"/>
        </w:rPr>
        <w:t xml:space="preserve">- </w:t>
      </w:r>
      <w:r w:rsidRPr="00300CAA">
        <w:rPr>
          <w:rFonts w:eastAsiaTheme="minorHAnsi"/>
          <w:lang w:val="en-IN" w:eastAsia="en-US"/>
        </w:rPr>
        <w:t>Slow speed</w:t>
      </w:r>
    </w:p>
    <w:p w14:paraId="10EE5DD8"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-Not Memory Efficient</w:t>
      </w:r>
    </w:p>
    <w:p w14:paraId="2392DDDE" w14:textId="6C1F9914"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-Weak in Mobile Computing</w:t>
      </w:r>
    </w:p>
    <w:p w14:paraId="13408FAD" w14:textId="77777777" w:rsidR="0043598D" w:rsidRPr="00300CAA" w:rsidRDefault="0043598D" w:rsidP="0043598D">
      <w:pPr>
        <w:suppressAutoHyphens w:val="0"/>
        <w:autoSpaceDE w:val="0"/>
        <w:autoSpaceDN w:val="0"/>
        <w:adjustRightInd w:val="0"/>
        <w:rPr>
          <w:rFonts w:eastAsiaTheme="minorHAnsi"/>
          <w:lang w:val="en-IN" w:eastAsia="en-US"/>
        </w:rPr>
      </w:pPr>
    </w:p>
    <w:p w14:paraId="5456628B" w14:textId="066557A7" w:rsidR="0043598D" w:rsidRDefault="0043598D" w:rsidP="0043598D">
      <w:pPr>
        <w:pStyle w:val="ListParagraph"/>
        <w:numPr>
          <w:ilvl w:val="0"/>
          <w:numId w:val="16"/>
        </w:numPr>
        <w:suppressAutoHyphens w:val="0"/>
        <w:autoSpaceDE w:val="0"/>
        <w:autoSpaceDN w:val="0"/>
        <w:adjustRightInd w:val="0"/>
        <w:rPr>
          <w:rFonts w:eastAsiaTheme="minorHAnsi"/>
          <w:b/>
          <w:bCs/>
          <w:lang w:val="en-IN" w:eastAsia="en-US"/>
        </w:rPr>
      </w:pPr>
      <w:r w:rsidRPr="00300CAA">
        <w:rPr>
          <w:rFonts w:eastAsiaTheme="minorHAnsi"/>
          <w:b/>
          <w:bCs/>
          <w:lang w:val="en-IN" w:eastAsia="en-US"/>
        </w:rPr>
        <w:t>Application of Python:</w:t>
      </w:r>
    </w:p>
    <w:p w14:paraId="78E0488D" w14:textId="77777777" w:rsidR="001B4127" w:rsidRPr="001B4127" w:rsidRDefault="001B4127" w:rsidP="001B4127">
      <w:pPr>
        <w:suppressAutoHyphens w:val="0"/>
        <w:autoSpaceDE w:val="0"/>
        <w:autoSpaceDN w:val="0"/>
        <w:adjustRightInd w:val="0"/>
        <w:ind w:left="360"/>
        <w:rPr>
          <w:rFonts w:eastAsiaTheme="minorHAnsi"/>
          <w:b/>
          <w:bCs/>
          <w:sz w:val="14"/>
          <w:szCs w:val="14"/>
          <w:lang w:val="en-IN" w:eastAsia="en-US"/>
        </w:rPr>
      </w:pPr>
    </w:p>
    <w:p w14:paraId="112ECA3D" w14:textId="1B871E3B" w:rsidR="0043598D" w:rsidRPr="00300CAA" w:rsidRDefault="0043598D" w:rsidP="007D5151">
      <w:pPr>
        <w:suppressAutoHyphens w:val="0"/>
        <w:autoSpaceDE w:val="0"/>
        <w:autoSpaceDN w:val="0"/>
        <w:adjustRightInd w:val="0"/>
        <w:ind w:left="720"/>
        <w:rPr>
          <w:rFonts w:eastAsiaTheme="minorHAnsi"/>
          <w:lang w:val="en-IN" w:eastAsia="en-US"/>
        </w:rPr>
      </w:pPr>
      <w:r w:rsidRPr="00300CAA">
        <w:rPr>
          <w:rFonts w:eastAsiaTheme="minorHAnsi"/>
          <w:b/>
          <w:bCs/>
          <w:lang w:val="en-IN" w:eastAsia="en-US"/>
        </w:rPr>
        <w:t xml:space="preserve">-Web Applications- </w:t>
      </w:r>
      <w:r w:rsidRPr="00300CAA">
        <w:rPr>
          <w:rFonts w:eastAsiaTheme="minorHAnsi"/>
          <w:lang w:val="en-IN" w:eastAsia="en-US"/>
        </w:rPr>
        <w:t>It provides libraries to handle internet protocols such as HTML and</w:t>
      </w:r>
      <w:r w:rsidR="007D5151" w:rsidRPr="00300CAA">
        <w:rPr>
          <w:rFonts w:eastAsiaTheme="minorHAnsi"/>
          <w:lang w:val="en-IN" w:eastAsia="en-US"/>
        </w:rPr>
        <w:t xml:space="preserve"> </w:t>
      </w:r>
      <w:r w:rsidRPr="00300CAA">
        <w:rPr>
          <w:rFonts w:eastAsiaTheme="minorHAnsi"/>
          <w:lang w:val="en-IN" w:eastAsia="en-US"/>
        </w:rPr>
        <w:t>XML, JSON, Email processing, request, beautifulSoup etc.</w:t>
      </w:r>
    </w:p>
    <w:p w14:paraId="4B113BA9"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 xml:space="preserve">- </w:t>
      </w:r>
      <w:r w:rsidRPr="00300CAA">
        <w:rPr>
          <w:rFonts w:eastAsiaTheme="minorHAnsi"/>
          <w:b/>
          <w:bCs/>
          <w:lang w:val="en-IN" w:eastAsia="en-US"/>
        </w:rPr>
        <w:t xml:space="preserve">Desktop GUI- </w:t>
      </w:r>
      <w:r w:rsidRPr="00300CAA">
        <w:rPr>
          <w:rFonts w:eastAsiaTheme="minorHAnsi"/>
          <w:lang w:val="en-IN" w:eastAsia="en-US"/>
        </w:rPr>
        <w:t>Python provides a Tk GUI library to develop a user interface.</w:t>
      </w:r>
    </w:p>
    <w:p w14:paraId="6F2A9064"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 xml:space="preserve">- </w:t>
      </w:r>
      <w:r w:rsidRPr="00300CAA">
        <w:rPr>
          <w:rFonts w:eastAsiaTheme="minorHAnsi"/>
          <w:b/>
          <w:bCs/>
          <w:lang w:val="en-IN" w:eastAsia="en-US"/>
        </w:rPr>
        <w:t xml:space="preserve">Image Processing- </w:t>
      </w:r>
      <w:r w:rsidRPr="00300CAA">
        <w:rPr>
          <w:rFonts w:eastAsiaTheme="minorHAnsi"/>
          <w:lang w:val="en-IN" w:eastAsia="en-US"/>
        </w:rPr>
        <w:t>Python contains many libraries that are used to work with the image.</w:t>
      </w:r>
    </w:p>
    <w:p w14:paraId="40F02942" w14:textId="5BEC448B" w:rsidR="0043598D" w:rsidRPr="00300CAA" w:rsidRDefault="0043598D" w:rsidP="00366080">
      <w:pPr>
        <w:suppressAutoHyphens w:val="0"/>
        <w:autoSpaceDE w:val="0"/>
        <w:autoSpaceDN w:val="0"/>
        <w:adjustRightInd w:val="0"/>
        <w:ind w:left="720"/>
        <w:rPr>
          <w:rFonts w:eastAsiaTheme="minorHAnsi"/>
          <w:lang w:val="en-IN" w:eastAsia="en-US"/>
        </w:rPr>
      </w:pPr>
      <w:r w:rsidRPr="00300CAA">
        <w:rPr>
          <w:rFonts w:eastAsiaTheme="minorHAnsi"/>
          <w:lang w:val="en-IN" w:eastAsia="en-US"/>
        </w:rPr>
        <w:t>The image can be manipulated according to our requirements. Some libraries of image</w:t>
      </w:r>
      <w:r w:rsidR="00366080" w:rsidRPr="00300CAA">
        <w:rPr>
          <w:rFonts w:eastAsiaTheme="minorHAnsi"/>
          <w:lang w:val="en-IN" w:eastAsia="en-US"/>
        </w:rPr>
        <w:t xml:space="preserve"> </w:t>
      </w:r>
      <w:r w:rsidRPr="00300CAA">
        <w:rPr>
          <w:rFonts w:eastAsiaTheme="minorHAnsi"/>
          <w:lang w:val="en-IN" w:eastAsia="en-US"/>
        </w:rPr>
        <w:t>processing are OpenCV and Pillow.</w:t>
      </w:r>
    </w:p>
    <w:p w14:paraId="586BA8BC" w14:textId="77777777" w:rsidR="0043598D" w:rsidRPr="00300CAA" w:rsidRDefault="0043598D" w:rsidP="0043598D">
      <w:pPr>
        <w:suppressAutoHyphens w:val="0"/>
        <w:autoSpaceDE w:val="0"/>
        <w:autoSpaceDN w:val="0"/>
        <w:adjustRightInd w:val="0"/>
        <w:ind w:left="720"/>
        <w:rPr>
          <w:rFonts w:eastAsiaTheme="minorHAnsi"/>
          <w:lang w:val="en-IN" w:eastAsia="en-US"/>
        </w:rPr>
      </w:pPr>
      <w:r w:rsidRPr="00300CAA">
        <w:rPr>
          <w:rFonts w:eastAsiaTheme="minorHAnsi"/>
          <w:lang w:val="en-IN" w:eastAsia="en-US"/>
        </w:rPr>
        <w:t xml:space="preserve">- </w:t>
      </w:r>
      <w:r w:rsidRPr="00300CAA">
        <w:rPr>
          <w:rFonts w:eastAsiaTheme="minorHAnsi"/>
          <w:b/>
          <w:bCs/>
          <w:lang w:val="en-IN" w:eastAsia="en-US"/>
        </w:rPr>
        <w:t xml:space="preserve">Business Application- </w:t>
      </w:r>
      <w:r w:rsidRPr="00300CAA">
        <w:rPr>
          <w:rFonts w:eastAsiaTheme="minorHAnsi"/>
          <w:lang w:val="en-IN" w:eastAsia="en-US"/>
        </w:rPr>
        <w:t>Business Applications differ from standard applications.</w:t>
      </w:r>
    </w:p>
    <w:p w14:paraId="0863F7C4" w14:textId="75C19A41" w:rsidR="0043598D" w:rsidRPr="00300CAA" w:rsidRDefault="0043598D" w:rsidP="007D5151">
      <w:pPr>
        <w:suppressAutoHyphens w:val="0"/>
        <w:autoSpaceDE w:val="0"/>
        <w:autoSpaceDN w:val="0"/>
        <w:adjustRightInd w:val="0"/>
        <w:ind w:left="720"/>
        <w:rPr>
          <w:rFonts w:eastAsiaTheme="minorHAnsi"/>
          <w:lang w:val="en-IN" w:eastAsia="en-US"/>
        </w:rPr>
      </w:pPr>
      <w:r w:rsidRPr="00300CAA">
        <w:rPr>
          <w:rFonts w:eastAsiaTheme="minorHAnsi"/>
          <w:lang w:val="en-IN" w:eastAsia="en-US"/>
        </w:rPr>
        <w:t>E-commerce and ERP are an example of a business application. This kind of application</w:t>
      </w:r>
      <w:r w:rsidR="007D5151" w:rsidRPr="00300CAA">
        <w:rPr>
          <w:rFonts w:eastAsiaTheme="minorHAnsi"/>
          <w:lang w:val="en-IN" w:eastAsia="en-US"/>
        </w:rPr>
        <w:t xml:space="preserve"> </w:t>
      </w:r>
      <w:r w:rsidRPr="00300CAA">
        <w:rPr>
          <w:rFonts w:eastAsiaTheme="minorHAnsi"/>
          <w:lang w:val="en-IN" w:eastAsia="en-US"/>
        </w:rPr>
        <w:t>requires extensive scalability and readability, and Python provides all these features.</w:t>
      </w:r>
    </w:p>
    <w:p w14:paraId="0CF3461D" w14:textId="77777777" w:rsidR="003E77CF" w:rsidRPr="00300CAA" w:rsidRDefault="003E77CF" w:rsidP="003E77CF">
      <w:pPr>
        <w:spacing w:line="360" w:lineRule="auto"/>
        <w:rPr>
          <w:b/>
        </w:rPr>
      </w:pPr>
    </w:p>
    <w:p w14:paraId="6BD58E2A" w14:textId="77777777" w:rsidR="003E77CF" w:rsidRPr="00300CAA" w:rsidRDefault="003E77CF" w:rsidP="003E77CF">
      <w:pPr>
        <w:spacing w:line="360" w:lineRule="auto"/>
      </w:pPr>
      <w:r w:rsidRPr="00300CAA">
        <w:rPr>
          <w:b/>
        </w:rPr>
        <w:t>CONCLUSION:</w:t>
      </w:r>
    </w:p>
    <w:p w14:paraId="06736235" w14:textId="37F7F64F" w:rsidR="00240FBE" w:rsidRPr="00300CAA" w:rsidRDefault="00240FBE" w:rsidP="003272CF">
      <w:pPr>
        <w:ind w:firstLine="720"/>
        <w:rPr>
          <w:b/>
        </w:rPr>
      </w:pPr>
      <w:r w:rsidRPr="00300CAA">
        <w:rPr>
          <w:rFonts w:eastAsiaTheme="minorHAnsi"/>
          <w:lang w:val="en-IN" w:eastAsia="en-US"/>
        </w:rPr>
        <w:t>Downloaded the open source softwares Python, RStudio and WEKA. Studied the distinct features and functionality of these software platforms.</w:t>
      </w:r>
      <w:r w:rsidR="003E77CF" w:rsidRPr="00300CAA">
        <w:t xml:space="preserve"> Found WEKA easier to learn but there are some limitations in case of Graphical Representations, Modifying the dataset etc. R is difficult to learn for novice but its Graphical Representation is better than WEKA.</w:t>
      </w:r>
    </w:p>
    <w:sectPr w:rsidR="00240FBE" w:rsidRPr="00300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Calibri"/>
    <w:charset w:val="01"/>
    <w:family w:val="auto"/>
    <w:pitch w:val="variable"/>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7"/>
    <w:multiLevelType w:val="multilevel"/>
    <w:tmpl w:val="00000007"/>
    <w:name w:val="WW8Num6"/>
    <w:lvl w:ilvl="0">
      <w:start w:val="1"/>
      <w:numFmt w:val="bullet"/>
      <w:lvlText w:val=""/>
      <w:lvlJc w:val="left"/>
      <w:pPr>
        <w:tabs>
          <w:tab w:val="num" w:pos="0"/>
        </w:tabs>
        <w:ind w:left="1440" w:hanging="360"/>
      </w:pPr>
      <w:rPr>
        <w:rFonts w:ascii="Wingdings" w:hAnsi="Wingdings" w:cs="Wingdings"/>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cs="Wingdings"/>
      </w:rPr>
    </w:lvl>
    <w:lvl w:ilvl="3">
      <w:start w:val="1"/>
      <w:numFmt w:val="bullet"/>
      <w:lvlText w:val=""/>
      <w:lvlJc w:val="left"/>
      <w:pPr>
        <w:tabs>
          <w:tab w:val="num" w:pos="0"/>
        </w:tabs>
        <w:ind w:left="3600" w:hanging="360"/>
      </w:pPr>
      <w:rPr>
        <w:rFonts w:ascii="Symbol" w:hAnsi="Symbol" w:cs="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cs="Wingdings"/>
      </w:rPr>
    </w:lvl>
    <w:lvl w:ilvl="6">
      <w:start w:val="1"/>
      <w:numFmt w:val="bullet"/>
      <w:lvlText w:val=""/>
      <w:lvlJc w:val="left"/>
      <w:pPr>
        <w:tabs>
          <w:tab w:val="num" w:pos="0"/>
        </w:tabs>
        <w:ind w:left="5760" w:hanging="360"/>
      </w:pPr>
      <w:rPr>
        <w:rFonts w:ascii="Symbol" w:hAnsi="Symbol" w:cs="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cs="Wingdings"/>
      </w:rPr>
    </w:lvl>
  </w:abstractNum>
  <w:abstractNum w:abstractNumId="1" w15:restartNumberingAfterBreak="0">
    <w:nsid w:val="0000000B"/>
    <w:multiLevelType w:val="multilevel"/>
    <w:tmpl w:val="0000000B"/>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16"/>
    <w:multiLevelType w:val="multilevel"/>
    <w:tmpl w:val="00000016"/>
    <w:name w:val="WW8Num2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18"/>
    <w:multiLevelType w:val="multilevel"/>
    <w:tmpl w:val="00000018"/>
    <w:name w:val="WW8Num23"/>
    <w:lvl w:ilvl="0">
      <w:start w:val="1"/>
      <w:numFmt w:val="bullet"/>
      <w:lvlText w:val=""/>
      <w:lvlJc w:val="left"/>
      <w:pPr>
        <w:tabs>
          <w:tab w:val="num" w:pos="1440"/>
        </w:tabs>
        <w:ind w:left="1440" w:hanging="360"/>
      </w:pPr>
      <w:rPr>
        <w:rFonts w:ascii="Symbol" w:hAnsi="Symbol" w:cs="Symbol"/>
        <w:sz w:val="20"/>
      </w:rPr>
    </w:lvl>
    <w:lvl w:ilvl="1">
      <w:start w:val="1"/>
      <w:numFmt w:val="bullet"/>
      <w:lvlText w:val="o"/>
      <w:lvlJc w:val="left"/>
      <w:pPr>
        <w:tabs>
          <w:tab w:val="num" w:pos="2160"/>
        </w:tabs>
        <w:ind w:left="2160" w:hanging="360"/>
      </w:pPr>
      <w:rPr>
        <w:rFonts w:ascii="Courier New" w:hAnsi="Courier New" w:cs="Courier New"/>
        <w:sz w:val="20"/>
      </w:rPr>
    </w:lvl>
    <w:lvl w:ilvl="2">
      <w:start w:val="1"/>
      <w:numFmt w:val="bullet"/>
      <w:lvlText w:val=""/>
      <w:lvlJc w:val="left"/>
      <w:pPr>
        <w:tabs>
          <w:tab w:val="num" w:pos="2880"/>
        </w:tabs>
        <w:ind w:left="2880" w:hanging="360"/>
      </w:pPr>
      <w:rPr>
        <w:rFonts w:ascii="Wingdings" w:hAnsi="Wingdings" w:cs="Wingdings"/>
        <w:sz w:val="20"/>
      </w:rPr>
    </w:lvl>
    <w:lvl w:ilvl="3">
      <w:start w:val="1"/>
      <w:numFmt w:val="bullet"/>
      <w:lvlText w:val=""/>
      <w:lvlJc w:val="left"/>
      <w:pPr>
        <w:tabs>
          <w:tab w:val="num" w:pos="3600"/>
        </w:tabs>
        <w:ind w:left="3600" w:hanging="360"/>
      </w:pPr>
      <w:rPr>
        <w:rFonts w:ascii="Wingdings" w:hAnsi="Wingdings" w:cs="Wingdings"/>
        <w:sz w:val="20"/>
      </w:rPr>
    </w:lvl>
    <w:lvl w:ilvl="4">
      <w:start w:val="1"/>
      <w:numFmt w:val="bullet"/>
      <w:lvlText w:val=""/>
      <w:lvlJc w:val="left"/>
      <w:pPr>
        <w:tabs>
          <w:tab w:val="num" w:pos="4320"/>
        </w:tabs>
        <w:ind w:left="4320" w:hanging="360"/>
      </w:pPr>
      <w:rPr>
        <w:rFonts w:ascii="Wingdings" w:hAnsi="Wingdings" w:cs="Wingdings"/>
        <w:sz w:val="20"/>
      </w:rPr>
    </w:lvl>
    <w:lvl w:ilvl="5">
      <w:start w:val="1"/>
      <w:numFmt w:val="bullet"/>
      <w:lvlText w:val=""/>
      <w:lvlJc w:val="left"/>
      <w:pPr>
        <w:tabs>
          <w:tab w:val="num" w:pos="5040"/>
        </w:tabs>
        <w:ind w:left="5040" w:hanging="360"/>
      </w:pPr>
      <w:rPr>
        <w:rFonts w:ascii="Wingdings" w:hAnsi="Wingdings" w:cs="Wingdings"/>
        <w:sz w:val="20"/>
      </w:rPr>
    </w:lvl>
    <w:lvl w:ilvl="6">
      <w:start w:val="1"/>
      <w:numFmt w:val="bullet"/>
      <w:lvlText w:val=""/>
      <w:lvlJc w:val="left"/>
      <w:pPr>
        <w:tabs>
          <w:tab w:val="num" w:pos="5760"/>
        </w:tabs>
        <w:ind w:left="5760" w:hanging="360"/>
      </w:pPr>
      <w:rPr>
        <w:rFonts w:ascii="Wingdings" w:hAnsi="Wingdings" w:cs="Wingdings"/>
        <w:sz w:val="20"/>
      </w:rPr>
    </w:lvl>
    <w:lvl w:ilvl="7">
      <w:start w:val="1"/>
      <w:numFmt w:val="bullet"/>
      <w:lvlText w:val=""/>
      <w:lvlJc w:val="left"/>
      <w:pPr>
        <w:tabs>
          <w:tab w:val="num" w:pos="6480"/>
        </w:tabs>
        <w:ind w:left="6480" w:hanging="360"/>
      </w:pPr>
      <w:rPr>
        <w:rFonts w:ascii="Wingdings" w:hAnsi="Wingdings" w:cs="Wingdings"/>
        <w:sz w:val="20"/>
      </w:rPr>
    </w:lvl>
    <w:lvl w:ilvl="8">
      <w:start w:val="1"/>
      <w:numFmt w:val="bullet"/>
      <w:lvlText w:val=""/>
      <w:lvlJc w:val="left"/>
      <w:pPr>
        <w:tabs>
          <w:tab w:val="num" w:pos="7200"/>
        </w:tabs>
        <w:ind w:left="7200" w:hanging="360"/>
      </w:pPr>
      <w:rPr>
        <w:rFonts w:ascii="Wingdings" w:hAnsi="Wingdings" w:cs="Wingdings"/>
        <w:sz w:val="20"/>
      </w:rPr>
    </w:lvl>
  </w:abstractNum>
  <w:abstractNum w:abstractNumId="4" w15:restartNumberingAfterBreak="0">
    <w:nsid w:val="0000001C"/>
    <w:multiLevelType w:val="singleLevel"/>
    <w:tmpl w:val="0000001C"/>
    <w:name w:val="WW8Num27"/>
    <w:lvl w:ilvl="0">
      <w:start w:val="1"/>
      <w:numFmt w:val="bullet"/>
      <w:lvlText w:val=""/>
      <w:lvlJc w:val="left"/>
      <w:pPr>
        <w:tabs>
          <w:tab w:val="num" w:pos="2220"/>
        </w:tabs>
        <w:ind w:left="2220" w:hanging="360"/>
      </w:pPr>
      <w:rPr>
        <w:rFonts w:ascii="Symbol" w:hAnsi="Symbol" w:cs="Symbol"/>
      </w:rPr>
    </w:lvl>
  </w:abstractNum>
  <w:abstractNum w:abstractNumId="5" w15:restartNumberingAfterBreak="0">
    <w:nsid w:val="00000020"/>
    <w:multiLevelType w:val="multilevel"/>
    <w:tmpl w:val="00000020"/>
    <w:name w:val="WW8Num31"/>
    <w:lvl w:ilvl="0">
      <w:start w:val="1"/>
      <w:numFmt w:val="decimal"/>
      <w:lvlText w:val="%1."/>
      <w:lvlJc w:val="left"/>
      <w:pPr>
        <w:tabs>
          <w:tab w:val="num" w:pos="0"/>
        </w:tabs>
        <w:ind w:left="1800" w:hanging="360"/>
      </w:pPr>
    </w:lvl>
    <w:lvl w:ilvl="1">
      <w:start w:val="3"/>
      <w:numFmt w:val="decimal"/>
      <w:lvlText w:val="%1.%2"/>
      <w:lvlJc w:val="left"/>
      <w:pPr>
        <w:tabs>
          <w:tab w:val="num" w:pos="0"/>
        </w:tabs>
        <w:ind w:left="1800" w:hanging="360"/>
      </w:pPr>
      <w:rPr>
        <w:color w:val="0000FF"/>
        <w:u w:val="single"/>
      </w:rPr>
    </w:lvl>
    <w:lvl w:ilvl="2">
      <w:start w:val="1"/>
      <w:numFmt w:val="decimal"/>
      <w:lvlText w:val="%3."/>
      <w:lvlJc w:val="left"/>
      <w:pPr>
        <w:tabs>
          <w:tab w:val="num" w:pos="0"/>
        </w:tabs>
        <w:ind w:left="2160" w:hanging="720"/>
      </w:pPr>
      <w:rPr>
        <w:b w:val="0"/>
        <w:strike w:val="0"/>
        <w:dstrike w:val="0"/>
        <w:color w:val="auto"/>
        <w:u w:val="none"/>
        <w:effect w:val="none"/>
      </w:rPr>
    </w:lvl>
    <w:lvl w:ilvl="3">
      <w:start w:val="1"/>
      <w:numFmt w:val="decimal"/>
      <w:lvlText w:val="%1.%2.%3.%4"/>
      <w:lvlJc w:val="left"/>
      <w:pPr>
        <w:tabs>
          <w:tab w:val="num" w:pos="0"/>
        </w:tabs>
        <w:ind w:left="2160" w:hanging="720"/>
      </w:pPr>
      <w:rPr>
        <w:color w:val="0000FF"/>
        <w:u w:val="single"/>
      </w:rPr>
    </w:lvl>
    <w:lvl w:ilvl="4">
      <w:start w:val="1"/>
      <w:numFmt w:val="decimal"/>
      <w:lvlText w:val="%1.%2.%3.%4.%5"/>
      <w:lvlJc w:val="left"/>
      <w:pPr>
        <w:tabs>
          <w:tab w:val="num" w:pos="0"/>
        </w:tabs>
        <w:ind w:left="2520" w:hanging="1080"/>
      </w:pPr>
      <w:rPr>
        <w:color w:val="0000FF"/>
        <w:u w:val="single"/>
      </w:rPr>
    </w:lvl>
    <w:lvl w:ilvl="5">
      <w:start w:val="1"/>
      <w:numFmt w:val="decimal"/>
      <w:lvlText w:val="%1.%2.%3.%4.%5.%6"/>
      <w:lvlJc w:val="left"/>
      <w:pPr>
        <w:tabs>
          <w:tab w:val="num" w:pos="0"/>
        </w:tabs>
        <w:ind w:left="2520" w:hanging="1080"/>
      </w:pPr>
      <w:rPr>
        <w:color w:val="0000FF"/>
        <w:u w:val="single"/>
      </w:rPr>
    </w:lvl>
    <w:lvl w:ilvl="6">
      <w:start w:val="1"/>
      <w:numFmt w:val="decimal"/>
      <w:lvlText w:val="%1.%2.%3.%4.%5.%6.%7"/>
      <w:lvlJc w:val="left"/>
      <w:pPr>
        <w:tabs>
          <w:tab w:val="num" w:pos="0"/>
        </w:tabs>
        <w:ind w:left="2880" w:hanging="1440"/>
      </w:pPr>
      <w:rPr>
        <w:color w:val="0000FF"/>
        <w:u w:val="single"/>
      </w:rPr>
    </w:lvl>
    <w:lvl w:ilvl="7">
      <w:start w:val="1"/>
      <w:numFmt w:val="decimal"/>
      <w:lvlText w:val="%1.%2.%3.%4.%5.%6.%7.%8"/>
      <w:lvlJc w:val="left"/>
      <w:pPr>
        <w:tabs>
          <w:tab w:val="num" w:pos="0"/>
        </w:tabs>
        <w:ind w:left="2880" w:hanging="1440"/>
      </w:pPr>
      <w:rPr>
        <w:color w:val="0000FF"/>
        <w:u w:val="single"/>
      </w:rPr>
    </w:lvl>
    <w:lvl w:ilvl="8">
      <w:start w:val="1"/>
      <w:numFmt w:val="decimal"/>
      <w:lvlText w:val="%1.%2.%3.%4.%5.%6.%7.%8.%9"/>
      <w:lvlJc w:val="left"/>
      <w:pPr>
        <w:tabs>
          <w:tab w:val="num" w:pos="0"/>
        </w:tabs>
        <w:ind w:left="3240" w:hanging="1800"/>
      </w:pPr>
      <w:rPr>
        <w:color w:val="0000FF"/>
        <w:u w:val="single"/>
      </w:rPr>
    </w:lvl>
  </w:abstractNum>
  <w:abstractNum w:abstractNumId="6" w15:restartNumberingAfterBreak="0">
    <w:nsid w:val="00000026"/>
    <w:multiLevelType w:val="multilevel"/>
    <w:tmpl w:val="00000026"/>
    <w:name w:val="WW8Num37"/>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rPr>
        <w:sz w:val="20"/>
        <w:szCs w:val="20"/>
      </w:r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00000028"/>
    <w:multiLevelType w:val="multilevel"/>
    <w:tmpl w:val="00000028"/>
    <w:name w:val="WW8Num39"/>
    <w:lvl w:ilvl="0">
      <w:start w:val="1"/>
      <w:numFmt w:val="bullet"/>
      <w:lvlText w:val=""/>
      <w:lvlJc w:val="left"/>
      <w:pPr>
        <w:tabs>
          <w:tab w:val="num" w:pos="0"/>
        </w:tabs>
        <w:ind w:left="1490" w:hanging="360"/>
      </w:pPr>
      <w:rPr>
        <w:rFonts w:ascii="Wingdings" w:hAnsi="Wingdings" w:cs="Wingdings"/>
        <w:color w:val="000000"/>
      </w:rPr>
    </w:lvl>
    <w:lvl w:ilvl="1">
      <w:start w:val="1"/>
      <w:numFmt w:val="bullet"/>
      <w:lvlText w:val="o"/>
      <w:lvlJc w:val="left"/>
      <w:pPr>
        <w:tabs>
          <w:tab w:val="num" w:pos="0"/>
        </w:tabs>
        <w:ind w:left="2210" w:hanging="360"/>
      </w:pPr>
      <w:rPr>
        <w:rFonts w:ascii="Courier New" w:hAnsi="Courier New" w:cs="Courier New"/>
      </w:rPr>
    </w:lvl>
    <w:lvl w:ilvl="2">
      <w:start w:val="1"/>
      <w:numFmt w:val="bullet"/>
      <w:lvlText w:val=""/>
      <w:lvlJc w:val="left"/>
      <w:pPr>
        <w:tabs>
          <w:tab w:val="num" w:pos="0"/>
        </w:tabs>
        <w:ind w:left="2930" w:hanging="360"/>
      </w:pPr>
      <w:rPr>
        <w:rFonts w:ascii="Wingdings" w:hAnsi="Wingdings" w:cs="Wingdings"/>
        <w:color w:val="000000"/>
      </w:rPr>
    </w:lvl>
    <w:lvl w:ilvl="3">
      <w:start w:val="1"/>
      <w:numFmt w:val="bullet"/>
      <w:lvlText w:val=""/>
      <w:lvlJc w:val="left"/>
      <w:pPr>
        <w:tabs>
          <w:tab w:val="num" w:pos="0"/>
        </w:tabs>
        <w:ind w:left="3650" w:hanging="360"/>
      </w:pPr>
      <w:rPr>
        <w:rFonts w:ascii="Symbol" w:hAnsi="Symbol" w:cs="Symbol"/>
      </w:rPr>
    </w:lvl>
    <w:lvl w:ilvl="4">
      <w:start w:val="1"/>
      <w:numFmt w:val="bullet"/>
      <w:lvlText w:val="o"/>
      <w:lvlJc w:val="left"/>
      <w:pPr>
        <w:tabs>
          <w:tab w:val="num" w:pos="0"/>
        </w:tabs>
        <w:ind w:left="4370" w:hanging="360"/>
      </w:pPr>
      <w:rPr>
        <w:rFonts w:ascii="Courier New" w:hAnsi="Courier New" w:cs="Courier New"/>
      </w:rPr>
    </w:lvl>
    <w:lvl w:ilvl="5">
      <w:start w:val="1"/>
      <w:numFmt w:val="bullet"/>
      <w:lvlText w:val=""/>
      <w:lvlJc w:val="left"/>
      <w:pPr>
        <w:tabs>
          <w:tab w:val="num" w:pos="0"/>
        </w:tabs>
        <w:ind w:left="5090" w:hanging="360"/>
      </w:pPr>
      <w:rPr>
        <w:rFonts w:ascii="Wingdings" w:hAnsi="Wingdings" w:cs="Wingdings"/>
        <w:color w:val="000000"/>
      </w:rPr>
    </w:lvl>
    <w:lvl w:ilvl="6">
      <w:start w:val="1"/>
      <w:numFmt w:val="bullet"/>
      <w:lvlText w:val=""/>
      <w:lvlJc w:val="left"/>
      <w:pPr>
        <w:tabs>
          <w:tab w:val="num" w:pos="0"/>
        </w:tabs>
        <w:ind w:left="5810" w:hanging="360"/>
      </w:pPr>
      <w:rPr>
        <w:rFonts w:ascii="Symbol" w:hAnsi="Symbol" w:cs="Symbol"/>
      </w:rPr>
    </w:lvl>
    <w:lvl w:ilvl="7">
      <w:start w:val="1"/>
      <w:numFmt w:val="bullet"/>
      <w:lvlText w:val="o"/>
      <w:lvlJc w:val="left"/>
      <w:pPr>
        <w:tabs>
          <w:tab w:val="num" w:pos="0"/>
        </w:tabs>
        <w:ind w:left="6530" w:hanging="360"/>
      </w:pPr>
      <w:rPr>
        <w:rFonts w:ascii="Courier New" w:hAnsi="Courier New" w:cs="Courier New"/>
      </w:rPr>
    </w:lvl>
    <w:lvl w:ilvl="8">
      <w:start w:val="1"/>
      <w:numFmt w:val="bullet"/>
      <w:lvlText w:val=""/>
      <w:lvlJc w:val="left"/>
      <w:pPr>
        <w:tabs>
          <w:tab w:val="num" w:pos="0"/>
        </w:tabs>
        <w:ind w:left="7250" w:hanging="360"/>
      </w:pPr>
      <w:rPr>
        <w:rFonts w:ascii="Wingdings" w:hAnsi="Wingdings" w:cs="Wingdings"/>
        <w:color w:val="000000"/>
      </w:rPr>
    </w:lvl>
  </w:abstractNum>
  <w:abstractNum w:abstractNumId="8" w15:restartNumberingAfterBreak="0">
    <w:nsid w:val="0000002C"/>
    <w:multiLevelType w:val="multilevel"/>
    <w:tmpl w:val="0000002C"/>
    <w:name w:val="WW8Num43"/>
    <w:lvl w:ilvl="0">
      <w:start w:val="1"/>
      <w:numFmt w:val="bullet"/>
      <w:lvlText w:val=""/>
      <w:lvlJc w:val="left"/>
      <w:pPr>
        <w:tabs>
          <w:tab w:val="num" w:pos="0"/>
        </w:tabs>
        <w:ind w:left="1440" w:hanging="360"/>
      </w:pPr>
      <w:rPr>
        <w:rFonts w:ascii="Wingdings" w:hAnsi="Wingdings" w:cs="Wingdings"/>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cs="Wingdings"/>
      </w:rPr>
    </w:lvl>
    <w:lvl w:ilvl="3">
      <w:start w:val="1"/>
      <w:numFmt w:val="bullet"/>
      <w:lvlText w:val=""/>
      <w:lvlJc w:val="left"/>
      <w:pPr>
        <w:tabs>
          <w:tab w:val="num" w:pos="0"/>
        </w:tabs>
        <w:ind w:left="3600" w:hanging="360"/>
      </w:pPr>
      <w:rPr>
        <w:rFonts w:ascii="Symbol" w:hAnsi="Symbol" w:cs="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cs="Wingdings"/>
      </w:rPr>
    </w:lvl>
    <w:lvl w:ilvl="6">
      <w:start w:val="1"/>
      <w:numFmt w:val="bullet"/>
      <w:lvlText w:val=""/>
      <w:lvlJc w:val="left"/>
      <w:pPr>
        <w:tabs>
          <w:tab w:val="num" w:pos="0"/>
        </w:tabs>
        <w:ind w:left="5760" w:hanging="360"/>
      </w:pPr>
      <w:rPr>
        <w:rFonts w:ascii="Symbol" w:hAnsi="Symbol" w:cs="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cs="Wingdings"/>
      </w:rPr>
    </w:lvl>
  </w:abstractNum>
  <w:abstractNum w:abstractNumId="9" w15:restartNumberingAfterBreak="0">
    <w:nsid w:val="00000031"/>
    <w:multiLevelType w:val="multilevel"/>
    <w:tmpl w:val="00000031"/>
    <w:name w:val="WW8Num48"/>
    <w:lvl w:ilvl="0">
      <w:start w:val="1"/>
      <w:numFmt w:val="bullet"/>
      <w:lvlText w:val=""/>
      <w:lvlJc w:val="left"/>
      <w:pPr>
        <w:tabs>
          <w:tab w:val="num" w:pos="-1440"/>
        </w:tabs>
        <w:ind w:left="0" w:hanging="360"/>
      </w:pPr>
      <w:rPr>
        <w:rFonts w:ascii="Symbol" w:hAnsi="Symbol" w:cs="Symbol"/>
      </w:rPr>
    </w:lvl>
    <w:lvl w:ilvl="1">
      <w:start w:val="1"/>
      <w:numFmt w:val="bullet"/>
      <w:lvlText w:val="o"/>
      <w:lvlJc w:val="left"/>
      <w:pPr>
        <w:tabs>
          <w:tab w:val="num" w:pos="-1440"/>
        </w:tabs>
        <w:ind w:left="720" w:hanging="360"/>
      </w:pPr>
      <w:rPr>
        <w:rFonts w:ascii="Courier New" w:hAnsi="Courier New" w:cs="Courier New"/>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440"/>
        </w:tabs>
        <w:ind w:left="2160" w:hanging="360"/>
      </w:pPr>
      <w:rPr>
        <w:rFonts w:ascii="Symbol" w:hAnsi="Symbol" w:cs="Symbol"/>
      </w:rPr>
    </w:lvl>
    <w:lvl w:ilvl="4">
      <w:start w:val="1"/>
      <w:numFmt w:val="bullet"/>
      <w:lvlText w:val="o"/>
      <w:lvlJc w:val="left"/>
      <w:pPr>
        <w:tabs>
          <w:tab w:val="num" w:pos="-1440"/>
        </w:tabs>
        <w:ind w:left="2880" w:hanging="360"/>
      </w:pPr>
      <w:rPr>
        <w:rFonts w:ascii="Courier New" w:hAnsi="Courier New" w:cs="Courier New"/>
      </w:rPr>
    </w:lvl>
    <w:lvl w:ilvl="5">
      <w:start w:val="1"/>
      <w:numFmt w:val="bullet"/>
      <w:lvlText w:val=""/>
      <w:lvlJc w:val="left"/>
      <w:pPr>
        <w:tabs>
          <w:tab w:val="num" w:pos="-1440"/>
        </w:tabs>
        <w:ind w:left="3600" w:hanging="360"/>
      </w:pPr>
      <w:rPr>
        <w:rFonts w:ascii="Wingdings" w:hAnsi="Wingdings" w:cs="Wingdings"/>
      </w:rPr>
    </w:lvl>
    <w:lvl w:ilvl="6">
      <w:start w:val="1"/>
      <w:numFmt w:val="bullet"/>
      <w:lvlText w:val=""/>
      <w:lvlJc w:val="left"/>
      <w:pPr>
        <w:tabs>
          <w:tab w:val="num" w:pos="-1440"/>
        </w:tabs>
        <w:ind w:left="4320" w:hanging="360"/>
      </w:pPr>
      <w:rPr>
        <w:rFonts w:ascii="Symbol" w:hAnsi="Symbol" w:cs="Symbol"/>
      </w:rPr>
    </w:lvl>
    <w:lvl w:ilvl="7">
      <w:start w:val="1"/>
      <w:numFmt w:val="bullet"/>
      <w:lvlText w:val="o"/>
      <w:lvlJc w:val="left"/>
      <w:pPr>
        <w:tabs>
          <w:tab w:val="num" w:pos="-1440"/>
        </w:tabs>
        <w:ind w:left="5040" w:hanging="360"/>
      </w:pPr>
      <w:rPr>
        <w:rFonts w:ascii="Courier New" w:hAnsi="Courier New" w:cs="Courier New"/>
      </w:rPr>
    </w:lvl>
    <w:lvl w:ilvl="8">
      <w:start w:val="1"/>
      <w:numFmt w:val="bullet"/>
      <w:lvlText w:val=""/>
      <w:lvlJc w:val="left"/>
      <w:pPr>
        <w:tabs>
          <w:tab w:val="num" w:pos="-1440"/>
        </w:tabs>
        <w:ind w:left="5760" w:hanging="360"/>
      </w:pPr>
      <w:rPr>
        <w:rFonts w:ascii="Wingdings" w:hAnsi="Wingdings" w:cs="Wingdings"/>
      </w:rPr>
    </w:lvl>
  </w:abstractNum>
  <w:abstractNum w:abstractNumId="10" w15:restartNumberingAfterBreak="0">
    <w:nsid w:val="00000038"/>
    <w:multiLevelType w:val="multilevel"/>
    <w:tmpl w:val="00000038"/>
    <w:name w:val="WW8Num5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3A"/>
    <w:multiLevelType w:val="multilevel"/>
    <w:tmpl w:val="0000003A"/>
    <w:name w:val="WW8Num57"/>
    <w:lvl w:ilvl="0">
      <w:start w:val="1"/>
      <w:numFmt w:val="bullet"/>
      <w:lvlText w:val=""/>
      <w:lvlJc w:val="left"/>
      <w:pPr>
        <w:tabs>
          <w:tab w:val="num" w:pos="0"/>
        </w:tabs>
        <w:ind w:left="2160" w:hanging="360"/>
      </w:pPr>
      <w:rPr>
        <w:rFonts w:ascii="Wingdings" w:hAnsi="Wingdings" w:cs="Wingdings"/>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cs="Wingdings"/>
      </w:rPr>
    </w:lvl>
    <w:lvl w:ilvl="3">
      <w:start w:val="1"/>
      <w:numFmt w:val="bullet"/>
      <w:lvlText w:val=""/>
      <w:lvlJc w:val="left"/>
      <w:pPr>
        <w:tabs>
          <w:tab w:val="num" w:pos="0"/>
        </w:tabs>
        <w:ind w:left="4320" w:hanging="360"/>
      </w:pPr>
      <w:rPr>
        <w:rFonts w:ascii="Symbol" w:hAnsi="Symbol" w:cs="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cs="Wingdings"/>
      </w:rPr>
    </w:lvl>
    <w:lvl w:ilvl="6">
      <w:start w:val="1"/>
      <w:numFmt w:val="bullet"/>
      <w:lvlText w:val=""/>
      <w:lvlJc w:val="left"/>
      <w:pPr>
        <w:tabs>
          <w:tab w:val="num" w:pos="0"/>
        </w:tabs>
        <w:ind w:left="6480" w:hanging="360"/>
      </w:pPr>
      <w:rPr>
        <w:rFonts w:ascii="Symbol" w:hAnsi="Symbol" w:cs="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cs="Wingdings"/>
      </w:rPr>
    </w:lvl>
  </w:abstractNum>
  <w:abstractNum w:abstractNumId="12" w15:restartNumberingAfterBreak="0">
    <w:nsid w:val="0000003E"/>
    <w:multiLevelType w:val="multilevel"/>
    <w:tmpl w:val="0000003E"/>
    <w:name w:val="WW8Num61"/>
    <w:lvl w:ilvl="0">
      <w:start w:val="1"/>
      <w:numFmt w:val="decimal"/>
      <w:lvlText w:val="%1."/>
      <w:lvlJc w:val="left"/>
      <w:pPr>
        <w:tabs>
          <w:tab w:val="num" w:pos="0"/>
        </w:tabs>
        <w:ind w:left="117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15:restartNumberingAfterBreak="0">
    <w:nsid w:val="00000041"/>
    <w:multiLevelType w:val="multilevel"/>
    <w:tmpl w:val="00000041"/>
    <w:lvl w:ilvl="0">
      <w:start w:val="1"/>
      <w:numFmt w:val="bullet"/>
      <w:lvlText w:val=""/>
      <w:lvlJc w:val="left"/>
      <w:pPr>
        <w:tabs>
          <w:tab w:val="num" w:pos="0"/>
        </w:tabs>
        <w:ind w:left="1080" w:hanging="360"/>
      </w:pPr>
      <w:rPr>
        <w:rFonts w:ascii="Wingdings" w:hAnsi="Wingdings" w:cs="Wingdings"/>
      </w:rPr>
    </w:lvl>
    <w:lvl w:ilvl="1">
      <w:start w:val="3"/>
      <w:numFmt w:val="bullet"/>
      <w:lvlText w:val="•"/>
      <w:lvlJc w:val="left"/>
      <w:pPr>
        <w:tabs>
          <w:tab w:val="num" w:pos="0"/>
        </w:tabs>
        <w:ind w:left="1800" w:hanging="360"/>
      </w:pPr>
      <w:rPr>
        <w:rFonts w:ascii="Times New Roman" w:hAnsi="Times New Roman" w:cs="Times New Roman"/>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4" w15:restartNumberingAfterBreak="0">
    <w:nsid w:val="0415372D"/>
    <w:multiLevelType w:val="multilevel"/>
    <w:tmpl w:val="D648489E"/>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cs="Wingdings"/>
      </w:rPr>
    </w:lvl>
    <w:lvl w:ilvl="3">
      <w:start w:val="1"/>
      <w:numFmt w:val="bullet"/>
      <w:lvlText w:val=""/>
      <w:lvlJc w:val="left"/>
      <w:pPr>
        <w:tabs>
          <w:tab w:val="num" w:pos="0"/>
        </w:tabs>
        <w:ind w:left="3600" w:hanging="360"/>
      </w:pPr>
      <w:rPr>
        <w:rFonts w:ascii="Symbol" w:hAnsi="Symbol" w:cs="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cs="Wingdings"/>
      </w:rPr>
    </w:lvl>
    <w:lvl w:ilvl="6">
      <w:start w:val="1"/>
      <w:numFmt w:val="bullet"/>
      <w:lvlText w:val=""/>
      <w:lvlJc w:val="left"/>
      <w:pPr>
        <w:tabs>
          <w:tab w:val="num" w:pos="0"/>
        </w:tabs>
        <w:ind w:left="5760" w:hanging="360"/>
      </w:pPr>
      <w:rPr>
        <w:rFonts w:ascii="Symbol" w:hAnsi="Symbol" w:cs="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cs="Wingdings"/>
      </w:rPr>
    </w:lvl>
  </w:abstractNum>
  <w:abstractNum w:abstractNumId="15" w15:restartNumberingAfterBreak="0">
    <w:nsid w:val="06A46BA2"/>
    <w:multiLevelType w:val="hybridMultilevel"/>
    <w:tmpl w:val="ACF84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CA5CC7"/>
    <w:multiLevelType w:val="hybridMultilevel"/>
    <w:tmpl w:val="182E02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1A4657C"/>
    <w:multiLevelType w:val="multilevel"/>
    <w:tmpl w:val="16506D56"/>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cs="Wingdings"/>
      </w:rPr>
    </w:lvl>
    <w:lvl w:ilvl="3">
      <w:start w:val="1"/>
      <w:numFmt w:val="bullet"/>
      <w:lvlText w:val=""/>
      <w:lvlJc w:val="left"/>
      <w:pPr>
        <w:tabs>
          <w:tab w:val="num" w:pos="0"/>
        </w:tabs>
        <w:ind w:left="3600" w:hanging="360"/>
      </w:pPr>
      <w:rPr>
        <w:rFonts w:ascii="Symbol" w:hAnsi="Symbol" w:cs="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cs="Wingdings"/>
      </w:rPr>
    </w:lvl>
    <w:lvl w:ilvl="6">
      <w:start w:val="1"/>
      <w:numFmt w:val="bullet"/>
      <w:lvlText w:val=""/>
      <w:lvlJc w:val="left"/>
      <w:pPr>
        <w:tabs>
          <w:tab w:val="num" w:pos="0"/>
        </w:tabs>
        <w:ind w:left="5760" w:hanging="360"/>
      </w:pPr>
      <w:rPr>
        <w:rFonts w:ascii="Symbol" w:hAnsi="Symbol" w:cs="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cs="Wingdings"/>
      </w:rPr>
    </w:lvl>
  </w:abstractNum>
  <w:abstractNum w:abstractNumId="18" w15:restartNumberingAfterBreak="0">
    <w:nsid w:val="1307144D"/>
    <w:multiLevelType w:val="hybridMultilevel"/>
    <w:tmpl w:val="23EEE89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34E5235"/>
    <w:multiLevelType w:val="hybridMultilevel"/>
    <w:tmpl w:val="3AF6686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4523411"/>
    <w:multiLevelType w:val="hybridMultilevel"/>
    <w:tmpl w:val="7A241BF6"/>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82211E2"/>
    <w:multiLevelType w:val="hybridMultilevel"/>
    <w:tmpl w:val="9DAC5C16"/>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BE5558D"/>
    <w:multiLevelType w:val="hybridMultilevel"/>
    <w:tmpl w:val="A5485B6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6216702"/>
    <w:multiLevelType w:val="hybridMultilevel"/>
    <w:tmpl w:val="1A548486"/>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9093C0E"/>
    <w:multiLevelType w:val="multilevel"/>
    <w:tmpl w:val="673E1F4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cs="Wingdings"/>
      </w:rPr>
    </w:lvl>
    <w:lvl w:ilvl="3">
      <w:start w:val="1"/>
      <w:numFmt w:val="bullet"/>
      <w:lvlText w:val=""/>
      <w:lvlJc w:val="left"/>
      <w:pPr>
        <w:tabs>
          <w:tab w:val="num" w:pos="0"/>
        </w:tabs>
        <w:ind w:left="3600" w:hanging="360"/>
      </w:pPr>
      <w:rPr>
        <w:rFonts w:ascii="Symbol" w:hAnsi="Symbol" w:cs="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cs="Wingdings"/>
      </w:rPr>
    </w:lvl>
    <w:lvl w:ilvl="6">
      <w:start w:val="1"/>
      <w:numFmt w:val="bullet"/>
      <w:lvlText w:val=""/>
      <w:lvlJc w:val="left"/>
      <w:pPr>
        <w:tabs>
          <w:tab w:val="num" w:pos="0"/>
        </w:tabs>
        <w:ind w:left="5760" w:hanging="360"/>
      </w:pPr>
      <w:rPr>
        <w:rFonts w:ascii="Symbol" w:hAnsi="Symbol" w:cs="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cs="Wingdings"/>
      </w:rPr>
    </w:lvl>
  </w:abstractNum>
  <w:abstractNum w:abstractNumId="25" w15:restartNumberingAfterBreak="0">
    <w:nsid w:val="3AC602DA"/>
    <w:multiLevelType w:val="multilevel"/>
    <w:tmpl w:val="333003EA"/>
    <w:lvl w:ilvl="0">
      <w:start w:val="1"/>
      <w:numFmt w:val="bullet"/>
      <w:lvlText w:val="o"/>
      <w:lvlJc w:val="left"/>
      <w:pPr>
        <w:tabs>
          <w:tab w:val="num" w:pos="0"/>
        </w:tabs>
        <w:ind w:left="1490" w:hanging="360"/>
      </w:pPr>
      <w:rPr>
        <w:rFonts w:ascii="Courier New" w:hAnsi="Courier New" w:cs="Courier New" w:hint="default"/>
        <w:color w:val="000000"/>
      </w:rPr>
    </w:lvl>
    <w:lvl w:ilvl="1">
      <w:start w:val="1"/>
      <w:numFmt w:val="bullet"/>
      <w:lvlText w:val="o"/>
      <w:lvlJc w:val="left"/>
      <w:pPr>
        <w:tabs>
          <w:tab w:val="num" w:pos="0"/>
        </w:tabs>
        <w:ind w:left="2210" w:hanging="360"/>
      </w:pPr>
      <w:rPr>
        <w:rFonts w:ascii="Courier New" w:hAnsi="Courier New" w:cs="Courier New"/>
      </w:rPr>
    </w:lvl>
    <w:lvl w:ilvl="2">
      <w:start w:val="1"/>
      <w:numFmt w:val="bullet"/>
      <w:lvlText w:val=""/>
      <w:lvlJc w:val="left"/>
      <w:pPr>
        <w:tabs>
          <w:tab w:val="num" w:pos="0"/>
        </w:tabs>
        <w:ind w:left="2930" w:hanging="360"/>
      </w:pPr>
      <w:rPr>
        <w:rFonts w:ascii="Wingdings" w:hAnsi="Wingdings" w:cs="Wingdings"/>
        <w:color w:val="000000"/>
      </w:rPr>
    </w:lvl>
    <w:lvl w:ilvl="3">
      <w:start w:val="1"/>
      <w:numFmt w:val="bullet"/>
      <w:lvlText w:val=""/>
      <w:lvlJc w:val="left"/>
      <w:pPr>
        <w:tabs>
          <w:tab w:val="num" w:pos="0"/>
        </w:tabs>
        <w:ind w:left="3650" w:hanging="360"/>
      </w:pPr>
      <w:rPr>
        <w:rFonts w:ascii="Symbol" w:hAnsi="Symbol" w:cs="Symbol"/>
      </w:rPr>
    </w:lvl>
    <w:lvl w:ilvl="4">
      <w:start w:val="1"/>
      <w:numFmt w:val="bullet"/>
      <w:lvlText w:val="o"/>
      <w:lvlJc w:val="left"/>
      <w:pPr>
        <w:tabs>
          <w:tab w:val="num" w:pos="0"/>
        </w:tabs>
        <w:ind w:left="4370" w:hanging="360"/>
      </w:pPr>
      <w:rPr>
        <w:rFonts w:ascii="Courier New" w:hAnsi="Courier New" w:cs="Courier New"/>
      </w:rPr>
    </w:lvl>
    <w:lvl w:ilvl="5">
      <w:start w:val="1"/>
      <w:numFmt w:val="bullet"/>
      <w:lvlText w:val=""/>
      <w:lvlJc w:val="left"/>
      <w:pPr>
        <w:tabs>
          <w:tab w:val="num" w:pos="0"/>
        </w:tabs>
        <w:ind w:left="5090" w:hanging="360"/>
      </w:pPr>
      <w:rPr>
        <w:rFonts w:ascii="Wingdings" w:hAnsi="Wingdings" w:cs="Wingdings"/>
        <w:color w:val="000000"/>
      </w:rPr>
    </w:lvl>
    <w:lvl w:ilvl="6">
      <w:start w:val="1"/>
      <w:numFmt w:val="bullet"/>
      <w:lvlText w:val=""/>
      <w:lvlJc w:val="left"/>
      <w:pPr>
        <w:tabs>
          <w:tab w:val="num" w:pos="0"/>
        </w:tabs>
        <w:ind w:left="5810" w:hanging="360"/>
      </w:pPr>
      <w:rPr>
        <w:rFonts w:ascii="Symbol" w:hAnsi="Symbol" w:cs="Symbol"/>
      </w:rPr>
    </w:lvl>
    <w:lvl w:ilvl="7">
      <w:start w:val="1"/>
      <w:numFmt w:val="bullet"/>
      <w:lvlText w:val="o"/>
      <w:lvlJc w:val="left"/>
      <w:pPr>
        <w:tabs>
          <w:tab w:val="num" w:pos="0"/>
        </w:tabs>
        <w:ind w:left="6530" w:hanging="360"/>
      </w:pPr>
      <w:rPr>
        <w:rFonts w:ascii="Courier New" w:hAnsi="Courier New" w:cs="Courier New"/>
      </w:rPr>
    </w:lvl>
    <w:lvl w:ilvl="8">
      <w:start w:val="1"/>
      <w:numFmt w:val="bullet"/>
      <w:lvlText w:val=""/>
      <w:lvlJc w:val="left"/>
      <w:pPr>
        <w:tabs>
          <w:tab w:val="num" w:pos="0"/>
        </w:tabs>
        <w:ind w:left="7250" w:hanging="360"/>
      </w:pPr>
      <w:rPr>
        <w:rFonts w:ascii="Wingdings" w:hAnsi="Wingdings" w:cs="Wingdings"/>
        <w:color w:val="000000"/>
      </w:rPr>
    </w:lvl>
  </w:abstractNum>
  <w:abstractNum w:abstractNumId="26" w15:restartNumberingAfterBreak="0">
    <w:nsid w:val="4E140F5F"/>
    <w:multiLevelType w:val="multilevel"/>
    <w:tmpl w:val="E9A4D250"/>
    <w:lvl w:ilvl="0">
      <w:start w:val="1"/>
      <w:numFmt w:val="bullet"/>
      <w:lvlText w:val="o"/>
      <w:lvlJc w:val="left"/>
      <w:pPr>
        <w:tabs>
          <w:tab w:val="num" w:pos="0"/>
        </w:tabs>
        <w:ind w:left="1490" w:hanging="360"/>
      </w:pPr>
      <w:rPr>
        <w:rFonts w:ascii="Courier New" w:hAnsi="Courier New" w:cs="Courier New" w:hint="default"/>
        <w:color w:val="000000"/>
      </w:rPr>
    </w:lvl>
    <w:lvl w:ilvl="1">
      <w:start w:val="1"/>
      <w:numFmt w:val="bullet"/>
      <w:lvlText w:val="o"/>
      <w:lvlJc w:val="left"/>
      <w:pPr>
        <w:tabs>
          <w:tab w:val="num" w:pos="0"/>
        </w:tabs>
        <w:ind w:left="2210" w:hanging="360"/>
      </w:pPr>
      <w:rPr>
        <w:rFonts w:ascii="Courier New" w:hAnsi="Courier New" w:cs="Courier New"/>
      </w:rPr>
    </w:lvl>
    <w:lvl w:ilvl="2">
      <w:start w:val="1"/>
      <w:numFmt w:val="bullet"/>
      <w:lvlText w:val=""/>
      <w:lvlJc w:val="left"/>
      <w:pPr>
        <w:tabs>
          <w:tab w:val="num" w:pos="0"/>
        </w:tabs>
        <w:ind w:left="2930" w:hanging="360"/>
      </w:pPr>
      <w:rPr>
        <w:rFonts w:ascii="Wingdings" w:hAnsi="Wingdings" w:cs="Wingdings"/>
        <w:color w:val="000000"/>
      </w:rPr>
    </w:lvl>
    <w:lvl w:ilvl="3">
      <w:start w:val="1"/>
      <w:numFmt w:val="bullet"/>
      <w:lvlText w:val=""/>
      <w:lvlJc w:val="left"/>
      <w:pPr>
        <w:tabs>
          <w:tab w:val="num" w:pos="0"/>
        </w:tabs>
        <w:ind w:left="3650" w:hanging="360"/>
      </w:pPr>
      <w:rPr>
        <w:rFonts w:ascii="Symbol" w:hAnsi="Symbol" w:cs="Symbol"/>
      </w:rPr>
    </w:lvl>
    <w:lvl w:ilvl="4">
      <w:start w:val="1"/>
      <w:numFmt w:val="bullet"/>
      <w:lvlText w:val="o"/>
      <w:lvlJc w:val="left"/>
      <w:pPr>
        <w:tabs>
          <w:tab w:val="num" w:pos="0"/>
        </w:tabs>
        <w:ind w:left="4370" w:hanging="360"/>
      </w:pPr>
      <w:rPr>
        <w:rFonts w:ascii="Courier New" w:hAnsi="Courier New" w:cs="Courier New"/>
      </w:rPr>
    </w:lvl>
    <w:lvl w:ilvl="5">
      <w:start w:val="1"/>
      <w:numFmt w:val="bullet"/>
      <w:lvlText w:val=""/>
      <w:lvlJc w:val="left"/>
      <w:pPr>
        <w:tabs>
          <w:tab w:val="num" w:pos="0"/>
        </w:tabs>
        <w:ind w:left="5090" w:hanging="360"/>
      </w:pPr>
      <w:rPr>
        <w:rFonts w:ascii="Wingdings" w:hAnsi="Wingdings" w:cs="Wingdings"/>
        <w:color w:val="000000"/>
      </w:rPr>
    </w:lvl>
    <w:lvl w:ilvl="6">
      <w:start w:val="1"/>
      <w:numFmt w:val="bullet"/>
      <w:lvlText w:val=""/>
      <w:lvlJc w:val="left"/>
      <w:pPr>
        <w:tabs>
          <w:tab w:val="num" w:pos="0"/>
        </w:tabs>
        <w:ind w:left="5810" w:hanging="360"/>
      </w:pPr>
      <w:rPr>
        <w:rFonts w:ascii="Symbol" w:hAnsi="Symbol" w:cs="Symbol"/>
      </w:rPr>
    </w:lvl>
    <w:lvl w:ilvl="7">
      <w:start w:val="1"/>
      <w:numFmt w:val="bullet"/>
      <w:lvlText w:val="o"/>
      <w:lvlJc w:val="left"/>
      <w:pPr>
        <w:tabs>
          <w:tab w:val="num" w:pos="0"/>
        </w:tabs>
        <w:ind w:left="6530" w:hanging="360"/>
      </w:pPr>
      <w:rPr>
        <w:rFonts w:ascii="Courier New" w:hAnsi="Courier New" w:cs="Courier New"/>
      </w:rPr>
    </w:lvl>
    <w:lvl w:ilvl="8">
      <w:start w:val="1"/>
      <w:numFmt w:val="bullet"/>
      <w:lvlText w:val=""/>
      <w:lvlJc w:val="left"/>
      <w:pPr>
        <w:tabs>
          <w:tab w:val="num" w:pos="0"/>
        </w:tabs>
        <w:ind w:left="7250" w:hanging="360"/>
      </w:pPr>
      <w:rPr>
        <w:rFonts w:ascii="Wingdings" w:hAnsi="Wingdings" w:cs="Wingdings"/>
        <w:color w:val="000000"/>
      </w:rPr>
    </w:lvl>
  </w:abstractNum>
  <w:abstractNum w:abstractNumId="27" w15:restartNumberingAfterBreak="0">
    <w:nsid w:val="5DF07F7D"/>
    <w:multiLevelType w:val="hybridMultilevel"/>
    <w:tmpl w:val="59381B9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E1D4118"/>
    <w:multiLevelType w:val="hybridMultilevel"/>
    <w:tmpl w:val="0E728D5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0E85E18"/>
    <w:multiLevelType w:val="hybridMultilevel"/>
    <w:tmpl w:val="FE549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4B41E7"/>
    <w:multiLevelType w:val="hybridMultilevel"/>
    <w:tmpl w:val="02B41D24"/>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1715342"/>
    <w:multiLevelType w:val="hybridMultilevel"/>
    <w:tmpl w:val="956011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741811BD"/>
    <w:multiLevelType w:val="hybridMultilevel"/>
    <w:tmpl w:val="56BCB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676FE2"/>
    <w:multiLevelType w:val="hybridMultilevel"/>
    <w:tmpl w:val="F7006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714242"/>
    <w:multiLevelType w:val="hybridMultilevel"/>
    <w:tmpl w:val="2BAA75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15:restartNumberingAfterBreak="0">
    <w:nsid w:val="7C117B5F"/>
    <w:multiLevelType w:val="multilevel"/>
    <w:tmpl w:val="82DC92C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cs="Wingdings"/>
      </w:rPr>
    </w:lvl>
    <w:lvl w:ilvl="3">
      <w:start w:val="1"/>
      <w:numFmt w:val="bullet"/>
      <w:lvlText w:val=""/>
      <w:lvlJc w:val="left"/>
      <w:pPr>
        <w:tabs>
          <w:tab w:val="num" w:pos="0"/>
        </w:tabs>
        <w:ind w:left="3600" w:hanging="360"/>
      </w:pPr>
      <w:rPr>
        <w:rFonts w:ascii="Symbol" w:hAnsi="Symbol" w:cs="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cs="Wingdings"/>
      </w:rPr>
    </w:lvl>
    <w:lvl w:ilvl="6">
      <w:start w:val="1"/>
      <w:numFmt w:val="bullet"/>
      <w:lvlText w:val=""/>
      <w:lvlJc w:val="left"/>
      <w:pPr>
        <w:tabs>
          <w:tab w:val="num" w:pos="0"/>
        </w:tabs>
        <w:ind w:left="5760" w:hanging="360"/>
      </w:pPr>
      <w:rPr>
        <w:rFonts w:ascii="Symbol" w:hAnsi="Symbol" w:cs="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cs="Wingdings"/>
      </w:rPr>
    </w:lvl>
  </w:abstractNum>
  <w:num w:numId="1">
    <w:abstractNumId w:val="4"/>
  </w:num>
  <w:num w:numId="2">
    <w:abstractNumId w:val="1"/>
  </w:num>
  <w:num w:numId="3">
    <w:abstractNumId w:val="8"/>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3"/>
  </w:num>
  <w:num w:numId="10">
    <w:abstractNumId w:val="0"/>
  </w:num>
  <w:num w:numId="11">
    <w:abstractNumId w:val="10"/>
  </w:num>
  <w:num w:numId="12">
    <w:abstractNumId w:val="11"/>
  </w:num>
  <w:num w:numId="13">
    <w:abstractNumId w:val="9"/>
  </w:num>
  <w:num w:numId="14">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5"/>
  </w:num>
  <w:num w:numId="17">
    <w:abstractNumId w:val="29"/>
  </w:num>
  <w:num w:numId="18">
    <w:abstractNumId w:val="33"/>
  </w:num>
  <w:num w:numId="19">
    <w:abstractNumId w:val="34"/>
  </w:num>
  <w:num w:numId="20">
    <w:abstractNumId w:val="32"/>
  </w:num>
  <w:num w:numId="21">
    <w:abstractNumId w:val="19"/>
  </w:num>
  <w:num w:numId="22">
    <w:abstractNumId w:val="28"/>
  </w:num>
  <w:num w:numId="23">
    <w:abstractNumId w:val="18"/>
  </w:num>
  <w:num w:numId="24">
    <w:abstractNumId w:val="22"/>
  </w:num>
  <w:num w:numId="25">
    <w:abstractNumId w:val="30"/>
  </w:num>
  <w:num w:numId="26">
    <w:abstractNumId w:val="31"/>
  </w:num>
  <w:num w:numId="27">
    <w:abstractNumId w:val="23"/>
  </w:num>
  <w:num w:numId="28">
    <w:abstractNumId w:val="21"/>
  </w:num>
  <w:num w:numId="29">
    <w:abstractNumId w:val="20"/>
  </w:num>
  <w:num w:numId="30">
    <w:abstractNumId w:val="27"/>
  </w:num>
  <w:num w:numId="31">
    <w:abstractNumId w:val="26"/>
  </w:num>
  <w:num w:numId="32">
    <w:abstractNumId w:val="25"/>
  </w:num>
  <w:num w:numId="33">
    <w:abstractNumId w:val="35"/>
  </w:num>
  <w:num w:numId="34">
    <w:abstractNumId w:val="14"/>
  </w:num>
  <w:num w:numId="35">
    <w:abstractNumId w:val="1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7CF"/>
    <w:rsid w:val="001A5BA8"/>
    <w:rsid w:val="001B4127"/>
    <w:rsid w:val="001B4B78"/>
    <w:rsid w:val="00240FBE"/>
    <w:rsid w:val="00300CAA"/>
    <w:rsid w:val="003272CF"/>
    <w:rsid w:val="00332F2B"/>
    <w:rsid w:val="00366080"/>
    <w:rsid w:val="003E77CF"/>
    <w:rsid w:val="0043598D"/>
    <w:rsid w:val="00467109"/>
    <w:rsid w:val="005334B2"/>
    <w:rsid w:val="0065278B"/>
    <w:rsid w:val="006C7154"/>
    <w:rsid w:val="007906C8"/>
    <w:rsid w:val="007922A5"/>
    <w:rsid w:val="007D5151"/>
    <w:rsid w:val="0083424A"/>
    <w:rsid w:val="008532C3"/>
    <w:rsid w:val="008C33E1"/>
    <w:rsid w:val="00A76F32"/>
    <w:rsid w:val="00AB697D"/>
    <w:rsid w:val="00AF3629"/>
    <w:rsid w:val="00BF4319"/>
    <w:rsid w:val="00D64CEF"/>
    <w:rsid w:val="00E32F1C"/>
    <w:rsid w:val="00E8479B"/>
    <w:rsid w:val="00F77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ED700"/>
  <w15:chartTrackingRefBased/>
  <w15:docId w15:val="{336BB4AC-E008-45AF-B9DE-22592EC9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7CF"/>
    <w:pPr>
      <w:suppressAutoHyphens/>
      <w:spacing w:after="0" w:line="240" w:lineRule="auto"/>
    </w:pPr>
    <w:rPr>
      <w:rFonts w:ascii="Times New Roman" w:eastAsia="Times New Roman" w:hAnsi="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3E77CF"/>
    <w:rPr>
      <w:color w:val="0000FF"/>
      <w:u w:val="single"/>
    </w:rPr>
  </w:style>
  <w:style w:type="paragraph" w:styleId="ListParagraph">
    <w:name w:val="List Paragraph"/>
    <w:basedOn w:val="Normal"/>
    <w:qFormat/>
    <w:rsid w:val="003E77CF"/>
    <w:pPr>
      <w:ind w:left="720"/>
    </w:pPr>
  </w:style>
  <w:style w:type="paragraph" w:customStyle="1" w:styleId="WW-TextBody">
    <w:name w:val="WW-Text Body"/>
    <w:basedOn w:val="Normal"/>
    <w:rsid w:val="003E77CF"/>
    <w:pPr>
      <w:widowControl w:val="0"/>
      <w:spacing w:after="140" w:line="288" w:lineRule="auto"/>
    </w:pPr>
    <w:rPr>
      <w:rFonts w:ascii="Liberation Serif" w:eastAsia="Droid Sans Fallback" w:hAnsi="Liberation Serif" w:cs="FreeSans"/>
      <w:color w:val="00000A"/>
      <w:lang w:val="en-IN" w:bidi="hi-IN"/>
    </w:rPr>
  </w:style>
  <w:style w:type="character" w:customStyle="1" w:styleId="WW-InternetLink">
    <w:name w:val="WW-Internet Link"/>
    <w:rsid w:val="003E77CF"/>
    <w:rPr>
      <w:color w:val="0000FF"/>
      <w:u w:val="single"/>
    </w:rPr>
  </w:style>
  <w:style w:type="character" w:styleId="UnresolvedMention">
    <w:name w:val="Unresolved Mention"/>
    <w:basedOn w:val="DefaultParagraphFont"/>
    <w:uiPriority w:val="99"/>
    <w:semiHidden/>
    <w:unhideWhenUsed/>
    <w:rsid w:val="00240FBE"/>
    <w:rPr>
      <w:color w:val="605E5C"/>
      <w:shd w:val="clear" w:color="auto" w:fill="E1DFDD"/>
    </w:rPr>
  </w:style>
  <w:style w:type="paragraph" w:customStyle="1" w:styleId="Default">
    <w:name w:val="Default"/>
    <w:rsid w:val="00300CAA"/>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624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cheme_(programming_language)" TargetMode="External"/><Relationship Id="rId18" Type="http://schemas.openxmlformats.org/officeDocument/2006/relationships/hyperlink" Target="https://en.wikipedia.org/wiki/Robert_Gentleman_(statistician)" TargetMode="External"/><Relationship Id="rId26" Type="http://schemas.openxmlformats.org/officeDocument/2006/relationships/hyperlink" Target="https://en.wikipedia.org/wiki/Operating_system" TargetMode="External"/><Relationship Id="rId39" Type="http://schemas.openxmlformats.org/officeDocument/2006/relationships/hyperlink" Target="https://en.wikipedia.org/wiki/Data_structure" TargetMode="External"/><Relationship Id="rId21" Type="http://schemas.openxmlformats.org/officeDocument/2006/relationships/hyperlink" Target="https://en.wikipedia.org/wiki/GNU_project" TargetMode="External"/><Relationship Id="rId34" Type="http://schemas.openxmlformats.org/officeDocument/2006/relationships/hyperlink" Target="https://en.wikipedia.org/wiki/Graphical" TargetMode="External"/><Relationship Id="rId42" Type="http://schemas.openxmlformats.org/officeDocument/2006/relationships/hyperlink" Target="https://en.wikipedia.org/wiki/Table_(database)" TargetMode="External"/><Relationship Id="rId47" Type="http://schemas.openxmlformats.org/officeDocument/2006/relationships/hyperlink" Target="https://en.wikipedia.org/wiki/Object-oriented_programming" TargetMode="External"/><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hyperlink" Target="https://en.wikipedia.org/wiki/Statistician" TargetMode="External"/><Relationship Id="rId12" Type="http://schemas.openxmlformats.org/officeDocument/2006/relationships/hyperlink" Target="https://en.wikipedia.org/wiki/Lexical_scoping" TargetMode="External"/><Relationship Id="rId17" Type="http://schemas.openxmlformats.org/officeDocument/2006/relationships/hyperlink" Target="https://en.wikipedia.org/wiki/Ross_Ihaka" TargetMode="External"/><Relationship Id="rId25" Type="http://schemas.openxmlformats.org/officeDocument/2006/relationships/hyperlink" Target="https://en.wikipedia.org/wiki/GNU_General_Public_License" TargetMode="External"/><Relationship Id="rId33" Type="http://schemas.openxmlformats.org/officeDocument/2006/relationships/image" Target="media/image5.PNG"/><Relationship Id="rId38" Type="http://schemas.openxmlformats.org/officeDocument/2006/relationships/hyperlink" Target="https://en.wikipedia.org/wiki/Interpreted_language" TargetMode="External"/><Relationship Id="rId46" Type="http://schemas.openxmlformats.org/officeDocument/2006/relationships/hyperlink" Target="https://en.wikipedia.org/wiki/Function_(computer_science)" TargetMode="External"/><Relationship Id="rId2" Type="http://schemas.openxmlformats.org/officeDocument/2006/relationships/styles" Target="styles.xml"/><Relationship Id="rId16" Type="http://schemas.openxmlformats.org/officeDocument/2006/relationships/hyperlink" Target="https://en.wikipedia.org/wiki/Bell_Laboratories" TargetMode="External"/><Relationship Id="rId20" Type="http://schemas.openxmlformats.org/officeDocument/2006/relationships/hyperlink" Target="https://en.wikipedia.org/wiki/S_(programming_language)" TargetMode="External"/><Relationship Id="rId29" Type="http://schemas.openxmlformats.org/officeDocument/2006/relationships/image" Target="media/image1.PNG"/><Relationship Id="rId41" Type="http://schemas.openxmlformats.org/officeDocument/2006/relationships/hyperlink" Target="https://en.wikipedia.org/wiki/Matrix_(mathematics)"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Statistical_computing" TargetMode="External"/><Relationship Id="rId11" Type="http://schemas.openxmlformats.org/officeDocument/2006/relationships/hyperlink" Target="https://en.wikipedia.org/wiki/S_(programming_language)" TargetMode="External"/><Relationship Id="rId24" Type="http://schemas.openxmlformats.org/officeDocument/2006/relationships/hyperlink" Target="https://en.wikipedia.org/wiki/Fortran" TargetMode="External"/><Relationship Id="rId32" Type="http://schemas.openxmlformats.org/officeDocument/2006/relationships/image" Target="media/image4.PNG"/><Relationship Id="rId37" Type="http://schemas.openxmlformats.org/officeDocument/2006/relationships/hyperlink" Target="https://en.wikipedia.org/wiki/Fortran" TargetMode="External"/><Relationship Id="rId40" Type="http://schemas.openxmlformats.org/officeDocument/2006/relationships/hyperlink" Target="https://en.wikipedia.org/wiki/Column_vector" TargetMode="External"/><Relationship Id="rId45" Type="http://schemas.openxmlformats.org/officeDocument/2006/relationships/hyperlink" Target="https://en.wikipedia.org/wiki/Procedural_programming" TargetMode="External"/><Relationship Id="rId53" Type="http://schemas.openxmlformats.org/officeDocument/2006/relationships/image" Target="media/image10.PNG"/><Relationship Id="rId5" Type="http://schemas.openxmlformats.org/officeDocument/2006/relationships/hyperlink" Target="https://en.wikipedia.org/wiki/Programming_language" TargetMode="External"/><Relationship Id="rId15" Type="http://schemas.openxmlformats.org/officeDocument/2006/relationships/hyperlink" Target="https://en.wikipedia.org/wiki/John_Chambers_(programmer)"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Graphical_user_interface" TargetMode="External"/><Relationship Id="rId36" Type="http://schemas.openxmlformats.org/officeDocument/2006/relationships/hyperlink" Target="https://en.wikipedia.org/wiki/C%2B%2B" TargetMode="External"/><Relationship Id="rId49" Type="http://schemas.openxmlformats.org/officeDocument/2006/relationships/image" Target="media/image6.PNG"/><Relationship Id="rId57" Type="http://schemas.openxmlformats.org/officeDocument/2006/relationships/theme" Target="theme/theme1.xml"/><Relationship Id="rId10" Type="http://schemas.openxmlformats.org/officeDocument/2006/relationships/hyperlink" Target="https://en.wikipedia.org/wiki/Rexer's_Annual_Data_Miner_Survey" TargetMode="External"/><Relationship Id="rId19" Type="http://schemas.openxmlformats.org/officeDocument/2006/relationships/hyperlink" Target="https://en.wikipedia.org/wiki/University_of_Auckland" TargetMode="External"/><Relationship Id="rId31" Type="http://schemas.openxmlformats.org/officeDocument/2006/relationships/image" Target="media/image3.PNG"/><Relationship Id="rId44" Type="http://schemas.openxmlformats.org/officeDocument/2006/relationships/hyperlink" Target="https://en.wikipedia.org/wiki/List_(computing)" TargetMode="External"/><Relationship Id="rId52"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Statistical_software" TargetMode="External"/><Relationship Id="rId14" Type="http://schemas.openxmlformats.org/officeDocument/2006/relationships/hyperlink" Target="https://en.wikipedia.org/wiki/S_(programming_language)" TargetMode="External"/><Relationship Id="rId22" Type="http://schemas.openxmlformats.org/officeDocument/2006/relationships/hyperlink" Target="https://en.wikipedia.org/wiki/Source_code" TargetMode="External"/><Relationship Id="rId27" Type="http://schemas.openxmlformats.org/officeDocument/2006/relationships/hyperlink" Target="https://en.wikipedia.org/wiki/Command_line_interface" TargetMode="External"/><Relationship Id="rId30" Type="http://schemas.openxmlformats.org/officeDocument/2006/relationships/image" Target="media/image2.PNG"/><Relationship Id="rId35" Type="http://schemas.openxmlformats.org/officeDocument/2006/relationships/hyperlink" Target="https://en.wikipedia.org/wiki/C_(programming_language)" TargetMode="External"/><Relationship Id="rId43" Type="http://schemas.openxmlformats.org/officeDocument/2006/relationships/hyperlink" Target="https://en.wikipedia.org/wiki/Relational_database" TargetMode="External"/><Relationship Id="rId48" Type="http://schemas.openxmlformats.org/officeDocument/2006/relationships/hyperlink" Target="https://en.wikipedia.org/wiki/Generic_function" TargetMode="External"/><Relationship Id="rId56" Type="http://schemas.openxmlformats.org/officeDocument/2006/relationships/fontTable" Target="fontTable.xml"/><Relationship Id="rId8" Type="http://schemas.openxmlformats.org/officeDocument/2006/relationships/hyperlink" Target="https://en.wikipedia.org/wiki/Data_mining" TargetMode="External"/><Relationship Id="rId51" Type="http://schemas.openxmlformats.org/officeDocument/2006/relationships/image" Target="media/image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12</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43309_Omkar</dc:creator>
  <cp:keywords/>
  <dc:description/>
  <cp:lastModifiedBy>43309_Omkar</cp:lastModifiedBy>
  <cp:revision>37</cp:revision>
  <dcterms:created xsi:type="dcterms:W3CDTF">2020-10-03T06:00:00Z</dcterms:created>
  <dcterms:modified xsi:type="dcterms:W3CDTF">2020-10-06T06:04:00Z</dcterms:modified>
</cp:coreProperties>
</file>